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37FD" w14:textId="77777777" w:rsidR="00B31FB4" w:rsidRPr="00B9701D" w:rsidRDefault="00000000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Ministerul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Educaţiei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şi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Cercetării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al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Republicii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Moldova</w:t>
      </w:r>
    </w:p>
    <w:p w14:paraId="7234989C" w14:textId="77777777" w:rsidR="00B31FB4" w:rsidRPr="00B9701D" w:rsidRDefault="00000000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CENTRUL DE EXCELENŢĂ ÎN INFORMATICĂ</w:t>
      </w:r>
    </w:p>
    <w:p w14:paraId="66CF7F3F" w14:textId="77777777" w:rsidR="00B31FB4" w:rsidRPr="00B9701D" w:rsidRDefault="00000000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ŞI TEHNOLOGII INFORMAŢIONALE</w:t>
      </w:r>
    </w:p>
    <w:p w14:paraId="4151875A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6FC25E03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0E9D7C86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4ABED5A7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1617519F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17A2EE19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6094E46F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4B0C6EBC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3700F82A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3B3D433E" w14:textId="77777777" w:rsidR="00B31FB4" w:rsidRPr="00B9701D" w:rsidRDefault="00000000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Studiu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individual</w:t>
      </w:r>
      <w:proofErr w:type="spellEnd"/>
    </w:p>
    <w:p w14:paraId="38496F26" w14:textId="77777777" w:rsidR="00B31FB4" w:rsidRPr="00B9701D" w:rsidRDefault="00000000">
      <w:pPr>
        <w:jc w:val="center"/>
        <w:rPr>
          <w:rFonts w:ascii="Times New Roman" w:hAnsi="Times New Roman" w:cs="Times New Roman"/>
          <w:lang w:val="fr-FR"/>
        </w:rPr>
      </w:pPr>
      <w:proofErr w:type="gramStart"/>
      <w:r w:rsidRPr="00B9701D">
        <w:rPr>
          <w:rFonts w:ascii="Times New Roman" w:hAnsi="Times New Roman" w:cs="Times New Roman"/>
          <w:sz w:val="50"/>
          <w:szCs w:val="50"/>
          <w:lang w:val="fr-FR"/>
        </w:rPr>
        <w:t>la</w:t>
      </w:r>
      <w:proofErr w:type="gram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tema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“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Planificarea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crearii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aplicatiei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>”</w:t>
      </w:r>
    </w:p>
    <w:p w14:paraId="7439E589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6C27A5B7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480D3B84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3EB10F4B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29A49002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29355573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7E1BE382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EF3DE0D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3C9A5AE3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89D78DB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1C321A7D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492EF857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29F9EDA9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741F2DE1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6B30077F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2C9C8F98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D3D88D2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CB6A886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566BD40D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1B2D97B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454E0698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5D5FD6ED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40C52D8C" w14:textId="52BA90CF" w:rsidR="00B31FB4" w:rsidRPr="00B9701D" w:rsidRDefault="00000000">
      <w:pPr>
        <w:rPr>
          <w:rFonts w:ascii="Times New Roman" w:hAnsi="Times New Roman" w:cs="Times New Roman"/>
          <w:i/>
          <w:sz w:val="32"/>
          <w:szCs w:val="32"/>
          <w:lang w:val="fr-FR"/>
        </w:rPr>
      </w:pPr>
      <w:proofErr w:type="spellStart"/>
      <w:proofErr w:type="gramStart"/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Efectuat:</w:t>
      </w:r>
      <w:r w:rsidR="00B9701D" w:rsidRPr="00B9701D">
        <w:rPr>
          <w:rFonts w:ascii="Times New Roman" w:hAnsi="Times New Roman" w:cs="Times New Roman"/>
          <w:i/>
          <w:sz w:val="32"/>
          <w:szCs w:val="32"/>
          <w:lang w:val="fr-FR"/>
        </w:rPr>
        <w:t>Cojocaru</w:t>
      </w:r>
      <w:proofErr w:type="spellEnd"/>
      <w:proofErr w:type="gramEnd"/>
      <w:r w:rsidR="00B9701D" w:rsidRPr="00B9701D">
        <w:rPr>
          <w:rFonts w:ascii="Times New Roman" w:hAnsi="Times New Roman" w:cs="Times New Roman"/>
          <w:i/>
          <w:sz w:val="32"/>
          <w:szCs w:val="32"/>
          <w:lang w:val="fr-FR"/>
        </w:rPr>
        <w:t xml:space="preserve"> Lilian</w:t>
      </w:r>
    </w:p>
    <w:p w14:paraId="67711977" w14:textId="77777777" w:rsidR="00B31FB4" w:rsidRPr="00B9701D" w:rsidRDefault="00000000">
      <w:pPr>
        <w:rPr>
          <w:rFonts w:ascii="Times New Roman" w:hAnsi="Times New Roman" w:cs="Times New Roman"/>
          <w:i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Grupa:</w:t>
      </w:r>
      <w:r w:rsidRPr="00B9701D">
        <w:rPr>
          <w:rFonts w:ascii="Times New Roman" w:hAnsi="Times New Roman" w:cs="Times New Roman"/>
          <w:i/>
          <w:sz w:val="32"/>
          <w:szCs w:val="32"/>
          <w:lang w:val="fr-FR"/>
        </w:rPr>
        <w:t>P-2423</w:t>
      </w:r>
    </w:p>
    <w:p w14:paraId="78EAE09D" w14:textId="77777777" w:rsidR="00B31FB4" w:rsidRPr="00B9701D" w:rsidRDefault="00000000">
      <w:pPr>
        <w:rPr>
          <w:rFonts w:ascii="Times New Roman" w:hAnsi="Times New Roman" w:cs="Times New Roman"/>
          <w:sz w:val="32"/>
          <w:szCs w:val="32"/>
          <w:u w:val="single"/>
          <w:lang w:val="fr-FR"/>
        </w:rPr>
      </w:pPr>
      <w:proofErr w:type="spellStart"/>
      <w:proofErr w:type="gramStart"/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Verificat</w:t>
      </w:r>
      <w:proofErr w:type="spellEnd"/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:</w:t>
      </w:r>
      <w:proofErr w:type="gramEnd"/>
      <w:r w:rsidRPr="00B9701D">
        <w:rPr>
          <w:rFonts w:ascii="Times New Roman" w:hAnsi="Times New Roman" w:cs="Times New Roman"/>
          <w:i/>
          <w:sz w:val="32"/>
          <w:szCs w:val="32"/>
          <w:lang w:val="fr-FR"/>
        </w:rPr>
        <w:t xml:space="preserve"> </w:t>
      </w:r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Natalia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Gairunova</w:t>
      </w:r>
      <w:proofErr w:type="spellEnd"/>
    </w:p>
    <w:p w14:paraId="65B7E6F0" w14:textId="77777777" w:rsidR="00B31FB4" w:rsidRPr="00B9701D" w:rsidRDefault="00B31FB4">
      <w:pPr>
        <w:rPr>
          <w:rFonts w:ascii="Times New Roman" w:hAnsi="Times New Roman" w:cs="Times New Roman"/>
          <w:lang w:val="fr-FR"/>
        </w:rPr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ascii="Times New Roman" w:eastAsia="SimSun" w:hAnsi="Times New Roman" w:cs="Times New Roman"/>
          <w:sz w:val="28"/>
          <w:szCs w:val="28"/>
        </w:rPr>
        <w:id w:val="147478013"/>
        <w15:color w:val="DBDBDB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B23616C" w14:textId="77777777" w:rsidR="00B31FB4" w:rsidRPr="00B9701D" w:rsidRDefault="00000000">
          <w:pPr>
            <w:jc w:val="center"/>
            <w:rPr>
              <w:rFonts w:ascii="Times New Roman" w:hAnsi="Times New Roman" w:cs="Times New Roman"/>
              <w:sz w:val="28"/>
              <w:szCs w:val="28"/>
              <w:lang w:val="fr-FR"/>
            </w:rPr>
          </w:pPr>
          <w:r w:rsidRPr="00B9701D">
            <w:rPr>
              <w:rFonts w:ascii="Times New Roman" w:eastAsia="SimSun" w:hAnsi="Times New Roman" w:cs="Times New Roman"/>
              <w:sz w:val="28"/>
              <w:szCs w:val="28"/>
              <w:lang w:val="fr-FR"/>
            </w:rPr>
            <w:t>CUPRINS</w:t>
          </w:r>
        </w:p>
        <w:p w14:paraId="775D5D13" w14:textId="77777777" w:rsidR="00B31FB4" w:rsidRPr="00B9701D" w:rsidRDefault="00000000">
          <w:pPr>
            <w:pStyle w:val="TOC1"/>
            <w:tabs>
              <w:tab w:val="right" w:leader="dot" w:pos="8306"/>
            </w:tabs>
            <w:rPr>
              <w:rFonts w:ascii="Times New Roman" w:hAnsi="Times New Roman" w:cs="Times New Roman"/>
            </w:rPr>
          </w:pPr>
          <w:r w:rsidRPr="00B9701D">
            <w:rPr>
              <w:rFonts w:ascii="Times New Roman" w:hAnsi="Times New Roman" w:cs="Times New Roman"/>
            </w:rPr>
            <w:fldChar w:fldCharType="begin"/>
          </w:r>
          <w:r w:rsidRPr="00B9701D">
            <w:rPr>
              <w:rFonts w:ascii="Times New Roman" w:hAnsi="Times New Roman" w:cs="Times New Roman"/>
            </w:rPr>
            <w:instrText xml:space="preserve">TOC \o "1-3" \h \u </w:instrText>
          </w:r>
          <w:r w:rsidRPr="00B9701D">
            <w:rPr>
              <w:rFonts w:ascii="Times New Roman" w:hAnsi="Times New Roman" w:cs="Times New Roman"/>
            </w:rPr>
            <w:fldChar w:fldCharType="separate"/>
          </w:r>
          <w:hyperlink w:anchor="_Toc652" w:history="1">
            <w:r w:rsidRPr="00B9701D">
              <w:rPr>
                <w:rFonts w:ascii="Times New Roman" w:hAnsi="Times New Roman" w:cs="Times New Roman"/>
                <w:szCs w:val="32"/>
              </w:rPr>
              <w:t>1. SRS (Software Requirements Specification)</w:t>
            </w:r>
            <w:r w:rsidRPr="00B9701D">
              <w:rPr>
                <w:rFonts w:ascii="Times New Roman" w:hAnsi="Times New Roman" w:cs="Times New Roman"/>
              </w:rPr>
              <w:tab/>
            </w:r>
            <w:r w:rsidRPr="00B9701D">
              <w:rPr>
                <w:rFonts w:ascii="Times New Roman" w:hAnsi="Times New Roman" w:cs="Times New Roman"/>
              </w:rPr>
              <w:fldChar w:fldCharType="begin"/>
            </w:r>
            <w:r w:rsidRPr="00B9701D">
              <w:rPr>
                <w:rFonts w:ascii="Times New Roman" w:hAnsi="Times New Roman" w:cs="Times New Roman"/>
              </w:rPr>
              <w:instrText xml:space="preserve"> PAGEREF _Toc652 \h </w:instrText>
            </w:r>
            <w:r w:rsidRPr="00B9701D">
              <w:rPr>
                <w:rFonts w:ascii="Times New Roman" w:hAnsi="Times New Roman" w:cs="Times New Roman"/>
              </w:rPr>
            </w:r>
            <w:r w:rsidRPr="00B9701D">
              <w:rPr>
                <w:rFonts w:ascii="Times New Roman" w:hAnsi="Times New Roman" w:cs="Times New Roman"/>
              </w:rPr>
              <w:fldChar w:fldCharType="separate"/>
            </w:r>
            <w:r w:rsidRPr="00B9701D">
              <w:rPr>
                <w:rFonts w:ascii="Times New Roman" w:hAnsi="Times New Roman" w:cs="Times New Roman"/>
              </w:rPr>
              <w:t>3</w:t>
            </w:r>
            <w:r w:rsidRPr="00B9701D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3C890DF" w14:textId="77777777" w:rsidR="00B31FB4" w:rsidRPr="00B9701D" w:rsidRDefault="00000000">
          <w:pPr>
            <w:pStyle w:val="TOC1"/>
            <w:tabs>
              <w:tab w:val="right" w:leader="dot" w:pos="8306"/>
            </w:tabs>
            <w:rPr>
              <w:rFonts w:ascii="Times New Roman" w:hAnsi="Times New Roman" w:cs="Times New Roman"/>
            </w:rPr>
          </w:pPr>
          <w:hyperlink w:anchor="_Toc14721" w:history="1">
            <w:r w:rsidRPr="00B9701D">
              <w:rPr>
                <w:rFonts w:ascii="Times New Roman" w:hAnsi="Times New Roman" w:cs="Times New Roman"/>
                <w:szCs w:val="32"/>
              </w:rPr>
              <w:t>2. UML</w:t>
            </w:r>
            <w:r w:rsidRPr="00B9701D">
              <w:rPr>
                <w:rFonts w:ascii="Times New Roman" w:hAnsi="Times New Roman" w:cs="Times New Roman"/>
              </w:rPr>
              <w:tab/>
            </w:r>
            <w:r w:rsidRPr="00B9701D">
              <w:rPr>
                <w:rFonts w:ascii="Times New Roman" w:hAnsi="Times New Roman" w:cs="Times New Roman"/>
              </w:rPr>
              <w:fldChar w:fldCharType="begin"/>
            </w:r>
            <w:r w:rsidRPr="00B9701D">
              <w:rPr>
                <w:rFonts w:ascii="Times New Roman" w:hAnsi="Times New Roman" w:cs="Times New Roman"/>
              </w:rPr>
              <w:instrText xml:space="preserve"> PAGEREF _Toc14721 \h </w:instrText>
            </w:r>
            <w:r w:rsidRPr="00B9701D">
              <w:rPr>
                <w:rFonts w:ascii="Times New Roman" w:hAnsi="Times New Roman" w:cs="Times New Roman"/>
              </w:rPr>
            </w:r>
            <w:r w:rsidRPr="00B9701D">
              <w:rPr>
                <w:rFonts w:ascii="Times New Roman" w:hAnsi="Times New Roman" w:cs="Times New Roman"/>
              </w:rPr>
              <w:fldChar w:fldCharType="separate"/>
            </w:r>
            <w:r w:rsidRPr="00B9701D">
              <w:rPr>
                <w:rFonts w:ascii="Times New Roman" w:hAnsi="Times New Roman" w:cs="Times New Roman"/>
              </w:rPr>
              <w:t>5</w:t>
            </w:r>
            <w:r w:rsidRPr="00B9701D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06A954D" w14:textId="77777777" w:rsidR="00B31FB4" w:rsidRPr="00B9701D" w:rsidRDefault="00000000">
          <w:pPr>
            <w:pStyle w:val="TOC2"/>
            <w:tabs>
              <w:tab w:val="right" w:leader="dot" w:pos="8306"/>
            </w:tabs>
            <w:ind w:left="400"/>
            <w:rPr>
              <w:rFonts w:ascii="Times New Roman" w:hAnsi="Times New Roman" w:cs="Times New Roman"/>
            </w:rPr>
          </w:pPr>
          <w:hyperlink w:anchor="_Toc680" w:history="1">
            <w:r w:rsidRPr="00B9701D">
              <w:rPr>
                <w:rFonts w:ascii="Times New Roman" w:hAnsi="Times New Roman" w:cs="Times New Roman"/>
                <w:szCs w:val="30"/>
              </w:rPr>
              <w:t>Use Case — actorii: Utilizator, Tehnician</w:t>
            </w:r>
            <w:r w:rsidRPr="00B9701D">
              <w:rPr>
                <w:rFonts w:ascii="Times New Roman" w:hAnsi="Times New Roman" w:cs="Times New Roman"/>
              </w:rPr>
              <w:tab/>
            </w:r>
            <w:r w:rsidRPr="00B9701D">
              <w:rPr>
                <w:rFonts w:ascii="Times New Roman" w:hAnsi="Times New Roman" w:cs="Times New Roman"/>
              </w:rPr>
              <w:fldChar w:fldCharType="begin"/>
            </w:r>
            <w:r w:rsidRPr="00B9701D">
              <w:rPr>
                <w:rFonts w:ascii="Times New Roman" w:hAnsi="Times New Roman" w:cs="Times New Roman"/>
              </w:rPr>
              <w:instrText xml:space="preserve"> PAGEREF _Toc680 \h </w:instrText>
            </w:r>
            <w:r w:rsidRPr="00B9701D">
              <w:rPr>
                <w:rFonts w:ascii="Times New Roman" w:hAnsi="Times New Roman" w:cs="Times New Roman"/>
              </w:rPr>
            </w:r>
            <w:r w:rsidRPr="00B9701D">
              <w:rPr>
                <w:rFonts w:ascii="Times New Roman" w:hAnsi="Times New Roman" w:cs="Times New Roman"/>
              </w:rPr>
              <w:fldChar w:fldCharType="separate"/>
            </w:r>
            <w:r w:rsidRPr="00B9701D">
              <w:rPr>
                <w:rFonts w:ascii="Times New Roman" w:hAnsi="Times New Roman" w:cs="Times New Roman"/>
              </w:rPr>
              <w:t>5</w:t>
            </w:r>
            <w:r w:rsidRPr="00B9701D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3EE8018" w14:textId="77777777" w:rsidR="00B31FB4" w:rsidRPr="00B9701D" w:rsidRDefault="00000000">
          <w:pPr>
            <w:pStyle w:val="TOC2"/>
            <w:tabs>
              <w:tab w:val="right" w:leader="dot" w:pos="8306"/>
            </w:tabs>
            <w:ind w:left="400"/>
            <w:rPr>
              <w:rFonts w:ascii="Times New Roman" w:hAnsi="Times New Roman" w:cs="Times New Roman"/>
            </w:rPr>
          </w:pPr>
          <w:hyperlink w:anchor="_Toc14607" w:history="1">
            <w:r w:rsidRPr="00B9701D">
              <w:rPr>
                <w:rFonts w:ascii="Times New Roman" w:hAnsi="Times New Roman" w:cs="Times New Roman"/>
                <w:szCs w:val="30"/>
              </w:rPr>
              <w:t>Activity Diagram — flux: Rezolvare ticket (tehnician)</w:t>
            </w:r>
            <w:r w:rsidRPr="00B9701D">
              <w:rPr>
                <w:rFonts w:ascii="Times New Roman" w:hAnsi="Times New Roman" w:cs="Times New Roman"/>
              </w:rPr>
              <w:tab/>
            </w:r>
            <w:r w:rsidRPr="00B9701D">
              <w:rPr>
                <w:rFonts w:ascii="Times New Roman" w:hAnsi="Times New Roman" w:cs="Times New Roman"/>
              </w:rPr>
              <w:fldChar w:fldCharType="begin"/>
            </w:r>
            <w:r w:rsidRPr="00B9701D">
              <w:rPr>
                <w:rFonts w:ascii="Times New Roman" w:hAnsi="Times New Roman" w:cs="Times New Roman"/>
              </w:rPr>
              <w:instrText xml:space="preserve"> PAGEREF _Toc14607 \h </w:instrText>
            </w:r>
            <w:r w:rsidRPr="00B9701D">
              <w:rPr>
                <w:rFonts w:ascii="Times New Roman" w:hAnsi="Times New Roman" w:cs="Times New Roman"/>
              </w:rPr>
            </w:r>
            <w:r w:rsidRPr="00B9701D">
              <w:rPr>
                <w:rFonts w:ascii="Times New Roman" w:hAnsi="Times New Roman" w:cs="Times New Roman"/>
              </w:rPr>
              <w:fldChar w:fldCharType="separate"/>
            </w:r>
            <w:r w:rsidRPr="00B9701D">
              <w:rPr>
                <w:rFonts w:ascii="Times New Roman" w:hAnsi="Times New Roman" w:cs="Times New Roman"/>
              </w:rPr>
              <w:t>7</w:t>
            </w:r>
            <w:r w:rsidRPr="00B9701D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0FB4D963" w14:textId="77777777" w:rsidR="00B31FB4" w:rsidRPr="00B9701D" w:rsidRDefault="00000000">
          <w:pPr>
            <w:rPr>
              <w:rFonts w:ascii="Times New Roman" w:hAnsi="Times New Roman" w:cs="Times New Roman"/>
            </w:rPr>
          </w:pPr>
          <w:r w:rsidRPr="00B9701D">
            <w:rPr>
              <w:rFonts w:ascii="Times New Roman" w:hAnsi="Times New Roman" w:cs="Times New Roman"/>
            </w:rPr>
            <w:fldChar w:fldCharType="end"/>
          </w:r>
        </w:p>
      </w:sdtContent>
    </w:sdt>
    <w:p w14:paraId="28045514" w14:textId="77777777" w:rsidR="00B31FB4" w:rsidRPr="00B9701D" w:rsidRDefault="00B31FB4">
      <w:pPr>
        <w:rPr>
          <w:rFonts w:ascii="Times New Roman" w:hAnsi="Times New Roman" w:cs="Times New Roman"/>
        </w:rPr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494096E3" w14:textId="77777777" w:rsidR="00B31FB4" w:rsidRPr="00B9701D" w:rsidRDefault="00000000">
      <w:pPr>
        <w:pStyle w:val="Heading1"/>
        <w:spacing w:line="240" w:lineRule="auto"/>
        <w:jc w:val="left"/>
        <w:rPr>
          <w:rFonts w:cs="Times New Roman"/>
          <w:sz w:val="32"/>
          <w:szCs w:val="32"/>
        </w:rPr>
      </w:pPr>
      <w:bookmarkStart w:id="0" w:name="_Toc652"/>
      <w:r w:rsidRPr="00B9701D">
        <w:rPr>
          <w:rFonts w:cs="Times New Roman"/>
          <w:sz w:val="32"/>
          <w:szCs w:val="32"/>
        </w:rPr>
        <w:lastRenderedPageBreak/>
        <w:t>1. SRS (Software Requirements Specification)</w:t>
      </w:r>
      <w:bookmarkEnd w:id="0"/>
    </w:p>
    <w:p w14:paraId="4DE96C43" w14:textId="77777777" w:rsidR="00B31FB4" w:rsidRPr="00B9701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01D">
        <w:rPr>
          <w:rFonts w:ascii="Times New Roman" w:hAnsi="Times New Roman" w:cs="Times New Roman"/>
          <w:b/>
          <w:bCs/>
          <w:sz w:val="28"/>
          <w:szCs w:val="28"/>
        </w:rPr>
        <w:t>Scop</w:t>
      </w:r>
    </w:p>
    <w:p w14:paraId="0EEB3277" w14:textId="77777777" w:rsidR="00B31FB4" w:rsidRPr="00B9701D" w:rsidRDefault="00000000">
      <w:pPr>
        <w:pStyle w:val="NormalWeb"/>
      </w:pPr>
      <w:proofErr w:type="spellStart"/>
      <w:r w:rsidRPr="00B9701D">
        <w:t>Aplicație</w:t>
      </w:r>
      <w:proofErr w:type="spellEnd"/>
      <w:r w:rsidRPr="00B9701D">
        <w:t xml:space="preserve"> web/</w:t>
      </w:r>
      <w:proofErr w:type="spellStart"/>
      <w:r w:rsidRPr="00B9701D">
        <w:t>simplă</w:t>
      </w:r>
      <w:proofErr w:type="spellEnd"/>
      <w:r w:rsidRPr="00B9701D">
        <w:t xml:space="preserve"> </w:t>
      </w:r>
      <w:proofErr w:type="spellStart"/>
      <w:r w:rsidRPr="00B9701D">
        <w:t>backend+frontend</w:t>
      </w:r>
      <w:proofErr w:type="spellEnd"/>
      <w:r w:rsidRPr="00B9701D">
        <w:t xml:space="preserve"> </w:t>
      </w:r>
      <w:proofErr w:type="spellStart"/>
      <w:r w:rsidRPr="00B9701D">
        <w:t>pentru</w:t>
      </w:r>
      <w:proofErr w:type="spellEnd"/>
      <w:r w:rsidRPr="00B9701D">
        <w:t xml:space="preserve"> </w:t>
      </w:r>
      <w:proofErr w:type="spellStart"/>
      <w:r w:rsidRPr="00B9701D">
        <w:t>managementul</w:t>
      </w:r>
      <w:proofErr w:type="spellEnd"/>
      <w:r w:rsidRPr="00B9701D">
        <w:t xml:space="preserve"> </w:t>
      </w:r>
      <w:proofErr w:type="spellStart"/>
      <w:r w:rsidRPr="00B9701D">
        <w:t>ticketelor</w:t>
      </w:r>
      <w:proofErr w:type="spellEnd"/>
      <w:r w:rsidRPr="00B9701D">
        <w:t xml:space="preserve"> IT, </w:t>
      </w:r>
      <w:proofErr w:type="spellStart"/>
      <w:r w:rsidRPr="00B9701D">
        <w:t>permițând</w:t>
      </w:r>
      <w:proofErr w:type="spellEnd"/>
      <w:r w:rsidRPr="00B9701D">
        <w:t xml:space="preserve"> </w:t>
      </w:r>
      <w:proofErr w:type="spellStart"/>
      <w:r w:rsidRPr="00B9701D">
        <w:t>utilizatorilor</w:t>
      </w:r>
      <w:proofErr w:type="spellEnd"/>
      <w:r w:rsidRPr="00B9701D">
        <w:t xml:space="preserve"> </w:t>
      </w:r>
      <w:proofErr w:type="spellStart"/>
      <w:r w:rsidRPr="00B9701D">
        <w:t>să</w:t>
      </w:r>
      <w:proofErr w:type="spellEnd"/>
      <w:r w:rsidRPr="00B9701D">
        <w:t xml:space="preserve"> </w:t>
      </w:r>
      <w:proofErr w:type="spellStart"/>
      <w:r w:rsidRPr="00B9701D">
        <w:t>creeze</w:t>
      </w:r>
      <w:proofErr w:type="spellEnd"/>
      <w:r w:rsidRPr="00B9701D">
        <w:t xml:space="preserve"> ticket, </w:t>
      </w:r>
      <w:proofErr w:type="spellStart"/>
      <w:r w:rsidRPr="00B9701D">
        <w:t>tehnicienilor</w:t>
      </w:r>
      <w:proofErr w:type="spellEnd"/>
      <w:r w:rsidRPr="00B9701D">
        <w:t xml:space="preserve"> </w:t>
      </w:r>
      <w:proofErr w:type="spellStart"/>
      <w:r w:rsidRPr="00B9701D">
        <w:t>să</w:t>
      </w:r>
      <w:proofErr w:type="spellEnd"/>
      <w:r w:rsidRPr="00B9701D">
        <w:t xml:space="preserve"> le </w:t>
      </w:r>
      <w:proofErr w:type="spellStart"/>
      <w:r w:rsidRPr="00B9701D">
        <w:t>închidă</w:t>
      </w:r>
      <w:proofErr w:type="spellEnd"/>
      <w:r w:rsidRPr="00B9701D">
        <w:t xml:space="preserve">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t>sistemului</w:t>
      </w:r>
      <w:proofErr w:type="spellEnd"/>
      <w:r w:rsidRPr="00B9701D">
        <w:t xml:space="preserve"> </w:t>
      </w:r>
      <w:proofErr w:type="spellStart"/>
      <w:r w:rsidRPr="00B9701D">
        <w:t>să</w:t>
      </w:r>
      <w:proofErr w:type="spellEnd"/>
      <w:r w:rsidRPr="00B9701D">
        <w:t xml:space="preserve"> </w:t>
      </w:r>
      <w:proofErr w:type="spellStart"/>
      <w:r w:rsidRPr="00B9701D">
        <w:t>trimită</w:t>
      </w:r>
      <w:proofErr w:type="spellEnd"/>
      <w:r w:rsidRPr="00B9701D">
        <w:t xml:space="preserve"> </w:t>
      </w:r>
      <w:proofErr w:type="spellStart"/>
      <w:r w:rsidRPr="00B9701D">
        <w:t>notificări</w:t>
      </w:r>
      <w:proofErr w:type="spellEnd"/>
      <w:r w:rsidRPr="00B9701D">
        <w:t xml:space="preserve"> email la </w:t>
      </w:r>
      <w:proofErr w:type="spellStart"/>
      <w:r w:rsidRPr="00B9701D">
        <w:t>evenimente</w:t>
      </w:r>
      <w:proofErr w:type="spellEnd"/>
      <w:r w:rsidRPr="00B9701D">
        <w:t xml:space="preserve"> </w:t>
      </w:r>
      <w:proofErr w:type="spellStart"/>
      <w:r w:rsidRPr="00B9701D">
        <w:t>relevante</w:t>
      </w:r>
      <w:proofErr w:type="spellEnd"/>
      <w:r w:rsidRPr="00B9701D">
        <w:t>.</w:t>
      </w:r>
    </w:p>
    <w:p w14:paraId="6FFBB6D3" w14:textId="77777777" w:rsidR="00B31FB4" w:rsidRPr="00B9701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Domeniu</w:t>
      </w:r>
      <w:proofErr w:type="spellEnd"/>
      <w:r w:rsidRPr="00B9701D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aplicare</w:t>
      </w:r>
      <w:proofErr w:type="spellEnd"/>
    </w:p>
    <w:p w14:paraId="26A1B451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t xml:space="preserve">User roles: </w:t>
      </w:r>
      <w:proofErr w:type="spellStart"/>
      <w:r w:rsidRPr="00B9701D">
        <w:rPr>
          <w:rStyle w:val="Strong"/>
        </w:rPr>
        <w:t>Utilizator</w:t>
      </w:r>
      <w:proofErr w:type="spellEnd"/>
      <w:r w:rsidRPr="00B9701D">
        <w:t xml:space="preserve"> (end-user)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rPr>
          <w:rStyle w:val="Strong"/>
        </w:rPr>
        <w:t>Tehnician</w:t>
      </w:r>
      <w:proofErr w:type="spellEnd"/>
      <w:r w:rsidRPr="00B9701D">
        <w:t xml:space="preserve"> (admin/agent).</w:t>
      </w:r>
    </w:p>
    <w:p w14:paraId="248F3E0D" w14:textId="77777777" w:rsidR="00B31FB4" w:rsidRPr="00B9701D" w:rsidRDefault="00000000">
      <w:pPr>
        <w:pStyle w:val="NormalWeb"/>
        <w:numPr>
          <w:ilvl w:val="0"/>
          <w:numId w:val="11"/>
        </w:numPr>
      </w:pPr>
      <w:proofErr w:type="spellStart"/>
      <w:r w:rsidRPr="00B9701D">
        <w:t>Operațiuni</w:t>
      </w:r>
      <w:proofErr w:type="spellEnd"/>
      <w:r w:rsidRPr="00B9701D">
        <w:t xml:space="preserve"> </w:t>
      </w:r>
      <w:proofErr w:type="spellStart"/>
      <w:r w:rsidRPr="00B9701D">
        <w:t>principale</w:t>
      </w:r>
      <w:proofErr w:type="spellEnd"/>
      <w:r w:rsidRPr="00B9701D">
        <w:t xml:space="preserve">: </w:t>
      </w:r>
      <w:proofErr w:type="spellStart"/>
      <w:r w:rsidRPr="00B9701D">
        <w:t>creare</w:t>
      </w:r>
      <w:proofErr w:type="spellEnd"/>
      <w:r w:rsidRPr="00B9701D">
        <w:t xml:space="preserve"> ticket, </w:t>
      </w:r>
      <w:proofErr w:type="spellStart"/>
      <w:r w:rsidRPr="00B9701D">
        <w:t>vizualizare</w:t>
      </w:r>
      <w:proofErr w:type="spellEnd"/>
      <w:r w:rsidRPr="00B9701D">
        <w:t xml:space="preserve"> ticket, </w:t>
      </w:r>
      <w:proofErr w:type="spellStart"/>
      <w:r w:rsidRPr="00B9701D">
        <w:t>actualizare</w:t>
      </w:r>
      <w:proofErr w:type="spellEnd"/>
      <w:r w:rsidRPr="00B9701D">
        <w:t xml:space="preserve"> status, </w:t>
      </w:r>
      <w:proofErr w:type="spellStart"/>
      <w:r w:rsidRPr="00B9701D">
        <w:t>închidere</w:t>
      </w:r>
      <w:proofErr w:type="spellEnd"/>
      <w:r w:rsidRPr="00B9701D">
        <w:t xml:space="preserve"> ticket, </w:t>
      </w:r>
      <w:proofErr w:type="spellStart"/>
      <w:r w:rsidRPr="00B9701D">
        <w:t>notificări</w:t>
      </w:r>
      <w:proofErr w:type="spellEnd"/>
      <w:r w:rsidRPr="00B9701D">
        <w:t xml:space="preserve"> email.</w:t>
      </w:r>
    </w:p>
    <w:p w14:paraId="264C3C29" w14:textId="77777777" w:rsidR="00B31FB4" w:rsidRPr="00B9701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Definiții</w:t>
      </w:r>
      <w:proofErr w:type="spellEnd"/>
      <w:r w:rsidRPr="00B970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B970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acronime</w:t>
      </w:r>
      <w:proofErr w:type="spellEnd"/>
    </w:p>
    <w:p w14:paraId="55ACB6A7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t xml:space="preserve">Ticket — o </w:t>
      </w:r>
      <w:proofErr w:type="spellStart"/>
      <w:r w:rsidRPr="00B9701D">
        <w:t>înregistrare</w:t>
      </w:r>
      <w:proofErr w:type="spellEnd"/>
      <w:r w:rsidRPr="00B9701D">
        <w:t xml:space="preserve"> </w:t>
      </w:r>
      <w:proofErr w:type="spellStart"/>
      <w:r w:rsidRPr="00B9701D">
        <w:t>ce</w:t>
      </w:r>
      <w:proofErr w:type="spellEnd"/>
      <w:r w:rsidRPr="00B9701D">
        <w:t xml:space="preserve"> </w:t>
      </w:r>
      <w:proofErr w:type="spellStart"/>
      <w:r w:rsidRPr="00B9701D">
        <w:t>conține</w:t>
      </w:r>
      <w:proofErr w:type="spellEnd"/>
      <w:r w:rsidRPr="00B9701D">
        <w:t xml:space="preserve">: id, </w:t>
      </w:r>
      <w:proofErr w:type="spellStart"/>
      <w:r w:rsidRPr="00B9701D">
        <w:t>titlu</w:t>
      </w:r>
      <w:proofErr w:type="spellEnd"/>
      <w:r w:rsidRPr="00B9701D">
        <w:t xml:space="preserve">, </w:t>
      </w:r>
      <w:proofErr w:type="spellStart"/>
      <w:r w:rsidRPr="00B9701D">
        <w:t>descriere</w:t>
      </w:r>
      <w:proofErr w:type="spellEnd"/>
      <w:r w:rsidRPr="00B9701D">
        <w:t xml:space="preserve">, </w:t>
      </w:r>
      <w:proofErr w:type="spellStart"/>
      <w:r w:rsidRPr="00B9701D">
        <w:t>categorie</w:t>
      </w:r>
      <w:proofErr w:type="spellEnd"/>
      <w:r w:rsidRPr="00B9701D">
        <w:t xml:space="preserve">, </w:t>
      </w:r>
      <w:proofErr w:type="spellStart"/>
      <w:r w:rsidRPr="00B9701D">
        <w:t>prioritate</w:t>
      </w:r>
      <w:proofErr w:type="spellEnd"/>
      <w:r w:rsidRPr="00B9701D">
        <w:t xml:space="preserve">, status, creator, </w:t>
      </w:r>
      <w:proofErr w:type="spellStart"/>
      <w:r w:rsidRPr="00B9701D">
        <w:t>asignee</w:t>
      </w:r>
      <w:proofErr w:type="spellEnd"/>
      <w:r w:rsidRPr="00B9701D">
        <w:t xml:space="preserve"> (</w:t>
      </w:r>
      <w:proofErr w:type="spellStart"/>
      <w:r w:rsidRPr="00B9701D">
        <w:t>opțional</w:t>
      </w:r>
      <w:proofErr w:type="spellEnd"/>
      <w:r w:rsidRPr="00B9701D">
        <w:t xml:space="preserve">), </w:t>
      </w:r>
      <w:proofErr w:type="spellStart"/>
      <w:r w:rsidRPr="00B9701D">
        <w:t>comentarii</w:t>
      </w:r>
      <w:proofErr w:type="spellEnd"/>
      <w:r w:rsidRPr="00B9701D">
        <w:t>, timestamp.</w:t>
      </w:r>
    </w:p>
    <w:p w14:paraId="5DE802A0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t>Status-</w:t>
      </w:r>
      <w:proofErr w:type="spellStart"/>
      <w:r w:rsidRPr="00B9701D">
        <w:t>uri</w:t>
      </w:r>
      <w:proofErr w:type="spellEnd"/>
      <w:r w:rsidRPr="00B9701D">
        <w:t xml:space="preserve"> </w:t>
      </w:r>
      <w:proofErr w:type="spellStart"/>
      <w:r w:rsidRPr="00B9701D">
        <w:t>tipice</w:t>
      </w:r>
      <w:proofErr w:type="spellEnd"/>
      <w:r w:rsidRPr="00B9701D">
        <w:t xml:space="preserve">: </w:t>
      </w:r>
      <w:r w:rsidRPr="00B9701D">
        <w:rPr>
          <w:rStyle w:val="HTMLCode"/>
          <w:rFonts w:ascii="Times New Roman" w:hAnsi="Times New Roman" w:cs="Times New Roman"/>
          <w:sz w:val="24"/>
          <w:szCs w:val="24"/>
        </w:rPr>
        <w:t>New</w:t>
      </w:r>
      <w:r w:rsidRPr="00B9701D">
        <w:t xml:space="preserve"> → </w:t>
      </w:r>
      <w:r w:rsidRPr="00B9701D">
        <w:rPr>
          <w:rStyle w:val="HTMLCode"/>
          <w:rFonts w:ascii="Times New Roman" w:hAnsi="Times New Roman" w:cs="Times New Roman"/>
          <w:sz w:val="24"/>
          <w:szCs w:val="24"/>
        </w:rPr>
        <w:t>In Progress</w:t>
      </w:r>
      <w:r w:rsidRPr="00B9701D">
        <w:t xml:space="preserve"> → </w:t>
      </w:r>
      <w:r w:rsidRPr="00B9701D">
        <w:rPr>
          <w:rStyle w:val="HTMLCode"/>
          <w:rFonts w:ascii="Times New Roman" w:hAnsi="Times New Roman" w:cs="Times New Roman"/>
          <w:sz w:val="24"/>
          <w:szCs w:val="24"/>
        </w:rPr>
        <w:t>Resolved</w:t>
      </w:r>
      <w:r w:rsidRPr="00B9701D">
        <w:t xml:space="preserve"> → </w:t>
      </w:r>
      <w:r w:rsidRPr="00B9701D">
        <w:rPr>
          <w:rStyle w:val="HTMLCode"/>
          <w:rFonts w:ascii="Times New Roman" w:hAnsi="Times New Roman" w:cs="Times New Roman"/>
          <w:sz w:val="24"/>
          <w:szCs w:val="24"/>
        </w:rPr>
        <w:t>Closed</w:t>
      </w:r>
      <w:r w:rsidRPr="00B9701D">
        <w:t>.</w:t>
      </w:r>
    </w:p>
    <w:p w14:paraId="28B9ABCA" w14:textId="77777777" w:rsidR="00B31FB4" w:rsidRPr="00B9701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Cerințe</w:t>
      </w:r>
      <w:proofErr w:type="spellEnd"/>
      <w:r w:rsidRPr="00B970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funcționale</w:t>
      </w:r>
      <w:proofErr w:type="spellEnd"/>
    </w:p>
    <w:p w14:paraId="76001AED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rPr>
          <w:rStyle w:val="Strong"/>
        </w:rPr>
        <w:t xml:space="preserve">FR1 — </w:t>
      </w:r>
      <w:proofErr w:type="spellStart"/>
      <w:r w:rsidRPr="00B9701D">
        <w:rPr>
          <w:rStyle w:val="Strong"/>
        </w:rPr>
        <w:t>Creare</w:t>
      </w:r>
      <w:proofErr w:type="spellEnd"/>
      <w:r w:rsidRPr="00B9701D">
        <w:rPr>
          <w:rStyle w:val="Strong"/>
        </w:rPr>
        <w:t xml:space="preserve"> ticket:</w:t>
      </w:r>
      <w:r w:rsidRPr="00B9701D">
        <w:t xml:space="preserve"> </w:t>
      </w:r>
      <w:proofErr w:type="spellStart"/>
      <w:r w:rsidRPr="00B9701D">
        <w:t>Utilizator</w:t>
      </w:r>
      <w:proofErr w:type="spellEnd"/>
      <w:r w:rsidRPr="00B9701D">
        <w:t xml:space="preserve"> </w:t>
      </w:r>
      <w:proofErr w:type="spellStart"/>
      <w:r w:rsidRPr="00B9701D">
        <w:t>autentic</w:t>
      </w:r>
      <w:proofErr w:type="spellEnd"/>
      <w:r w:rsidRPr="00B9701D">
        <w:t xml:space="preserve"> </w:t>
      </w:r>
      <w:proofErr w:type="spellStart"/>
      <w:r w:rsidRPr="00B9701D">
        <w:t>poate</w:t>
      </w:r>
      <w:proofErr w:type="spellEnd"/>
      <w:r w:rsidRPr="00B9701D">
        <w:t xml:space="preserve"> </w:t>
      </w:r>
      <w:proofErr w:type="spellStart"/>
      <w:r w:rsidRPr="00B9701D">
        <w:t>crea</w:t>
      </w:r>
      <w:proofErr w:type="spellEnd"/>
      <w:r w:rsidRPr="00B9701D">
        <w:t xml:space="preserve"> un ticket </w:t>
      </w:r>
      <w:proofErr w:type="spellStart"/>
      <w:r w:rsidRPr="00B9701D">
        <w:t>completând</w:t>
      </w:r>
      <w:proofErr w:type="spellEnd"/>
      <w:r w:rsidRPr="00B9701D">
        <w:t xml:space="preserve">: </w:t>
      </w:r>
      <w:proofErr w:type="spellStart"/>
      <w:r w:rsidRPr="00B9701D">
        <w:t>titlu</w:t>
      </w:r>
      <w:proofErr w:type="spellEnd"/>
      <w:r w:rsidRPr="00B9701D">
        <w:t xml:space="preserve">, </w:t>
      </w:r>
      <w:proofErr w:type="spellStart"/>
      <w:r w:rsidRPr="00B9701D">
        <w:t>descriere</w:t>
      </w:r>
      <w:proofErr w:type="spellEnd"/>
      <w:r w:rsidRPr="00B9701D">
        <w:t xml:space="preserve">, </w:t>
      </w:r>
      <w:proofErr w:type="spellStart"/>
      <w:r w:rsidRPr="00B9701D">
        <w:t>categorie</w:t>
      </w:r>
      <w:proofErr w:type="spellEnd"/>
      <w:r w:rsidRPr="00B9701D">
        <w:t xml:space="preserve">, </w:t>
      </w:r>
      <w:proofErr w:type="spellStart"/>
      <w:r w:rsidRPr="00B9701D">
        <w:t>prioritate</w:t>
      </w:r>
      <w:proofErr w:type="spellEnd"/>
      <w:r w:rsidRPr="00B9701D">
        <w:t xml:space="preserve">; ticket </w:t>
      </w:r>
      <w:proofErr w:type="spellStart"/>
      <w:r w:rsidRPr="00B9701D">
        <w:t>primește</w:t>
      </w:r>
      <w:proofErr w:type="spellEnd"/>
      <w:r w:rsidRPr="00B9701D">
        <w:t xml:space="preserve"> id </w:t>
      </w:r>
      <w:proofErr w:type="spellStart"/>
      <w:r w:rsidRPr="00B9701D">
        <w:t>unic</w:t>
      </w:r>
      <w:proofErr w:type="spellEnd"/>
      <w:r w:rsidRPr="00B9701D">
        <w:t xml:space="preserve"> </w:t>
      </w:r>
      <w:proofErr w:type="spellStart"/>
      <w:r w:rsidRPr="00B9701D">
        <w:t>și</w:t>
      </w:r>
      <w:proofErr w:type="spellEnd"/>
      <w:r w:rsidRPr="00B9701D">
        <w:t xml:space="preserve"> status </w:t>
      </w:r>
      <w:r w:rsidRPr="00B9701D">
        <w:rPr>
          <w:rStyle w:val="HTMLCode"/>
          <w:rFonts w:ascii="Times New Roman" w:hAnsi="Times New Roman" w:cs="Times New Roman"/>
          <w:sz w:val="24"/>
          <w:szCs w:val="24"/>
        </w:rPr>
        <w:t>New</w:t>
      </w:r>
      <w:r w:rsidRPr="00B9701D">
        <w:t>.</w:t>
      </w:r>
    </w:p>
    <w:p w14:paraId="7D15FF4A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rPr>
          <w:rStyle w:val="Strong"/>
        </w:rPr>
        <w:t xml:space="preserve">FR2 — </w:t>
      </w:r>
      <w:proofErr w:type="spellStart"/>
      <w:r w:rsidRPr="00B9701D">
        <w:rPr>
          <w:rStyle w:val="Strong"/>
        </w:rPr>
        <w:t>Vizualizare</w:t>
      </w:r>
      <w:proofErr w:type="spellEnd"/>
      <w:r w:rsidRPr="00B9701D">
        <w:rPr>
          <w:rStyle w:val="Strong"/>
        </w:rPr>
        <w:t xml:space="preserve"> </w:t>
      </w:r>
      <w:proofErr w:type="spellStart"/>
      <w:r w:rsidRPr="00B9701D">
        <w:rPr>
          <w:rStyle w:val="Strong"/>
        </w:rPr>
        <w:t>listă</w:t>
      </w:r>
      <w:proofErr w:type="spellEnd"/>
      <w:r w:rsidRPr="00B9701D">
        <w:rPr>
          <w:rStyle w:val="Strong"/>
        </w:rPr>
        <w:t xml:space="preserve"> ticket-</w:t>
      </w:r>
      <w:proofErr w:type="spellStart"/>
      <w:r w:rsidRPr="00B9701D">
        <w:rPr>
          <w:rStyle w:val="Strong"/>
        </w:rPr>
        <w:t>uri</w:t>
      </w:r>
      <w:proofErr w:type="spellEnd"/>
      <w:r w:rsidRPr="00B9701D">
        <w:rPr>
          <w:rStyle w:val="Strong"/>
        </w:rPr>
        <w:t>:</w:t>
      </w:r>
      <w:r w:rsidRPr="00B9701D">
        <w:t xml:space="preserve"> </w:t>
      </w:r>
      <w:proofErr w:type="spellStart"/>
      <w:r w:rsidRPr="00B9701D">
        <w:t>Utilizator</w:t>
      </w:r>
      <w:proofErr w:type="spellEnd"/>
      <w:r w:rsidRPr="00B9701D">
        <w:t xml:space="preserve"> </w:t>
      </w:r>
      <w:proofErr w:type="spellStart"/>
      <w:r w:rsidRPr="00B9701D">
        <w:t>vede</w:t>
      </w:r>
      <w:proofErr w:type="spellEnd"/>
      <w:r w:rsidRPr="00B9701D">
        <w:t xml:space="preserve"> </w:t>
      </w:r>
      <w:proofErr w:type="spellStart"/>
      <w:r w:rsidRPr="00B9701D">
        <w:t>propriile</w:t>
      </w:r>
      <w:proofErr w:type="spellEnd"/>
      <w:r w:rsidRPr="00B9701D">
        <w:t xml:space="preserve"> ticket-</w:t>
      </w:r>
      <w:proofErr w:type="spellStart"/>
      <w:r w:rsidRPr="00B9701D">
        <w:t>uri</w:t>
      </w:r>
      <w:proofErr w:type="spellEnd"/>
      <w:r w:rsidRPr="00B9701D">
        <w:t xml:space="preserve">; </w:t>
      </w:r>
      <w:proofErr w:type="spellStart"/>
      <w:r w:rsidRPr="00B9701D">
        <w:t>tehnician</w:t>
      </w:r>
      <w:proofErr w:type="spellEnd"/>
      <w:r w:rsidRPr="00B9701D">
        <w:t xml:space="preserve"> </w:t>
      </w:r>
      <w:proofErr w:type="spellStart"/>
      <w:r w:rsidRPr="00B9701D">
        <w:t>vede</w:t>
      </w:r>
      <w:proofErr w:type="spellEnd"/>
      <w:r w:rsidRPr="00B9701D">
        <w:t xml:space="preserve"> </w:t>
      </w:r>
      <w:proofErr w:type="spellStart"/>
      <w:r w:rsidRPr="00B9701D">
        <w:t>toate</w:t>
      </w:r>
      <w:proofErr w:type="spellEnd"/>
      <w:r w:rsidRPr="00B9701D">
        <w:t xml:space="preserve"> ticket-urile (</w:t>
      </w:r>
      <w:proofErr w:type="spellStart"/>
      <w:r w:rsidRPr="00B9701D">
        <w:t>sau</w:t>
      </w:r>
      <w:proofErr w:type="spellEnd"/>
      <w:r w:rsidRPr="00B9701D">
        <w:t xml:space="preserve"> filtrate pe </w:t>
      </w:r>
      <w:proofErr w:type="spellStart"/>
      <w:r w:rsidRPr="00B9701D">
        <w:t>echipă</w:t>
      </w:r>
      <w:proofErr w:type="spellEnd"/>
      <w:r w:rsidRPr="00B9701D">
        <w:t>).</w:t>
      </w:r>
    </w:p>
    <w:p w14:paraId="4FEFAA33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rPr>
          <w:rStyle w:val="Strong"/>
        </w:rPr>
        <w:t xml:space="preserve">FR3 — </w:t>
      </w:r>
      <w:proofErr w:type="spellStart"/>
      <w:r w:rsidRPr="00B9701D">
        <w:rPr>
          <w:rStyle w:val="Strong"/>
        </w:rPr>
        <w:t>Actualizare</w:t>
      </w:r>
      <w:proofErr w:type="spellEnd"/>
      <w:r w:rsidRPr="00B9701D">
        <w:rPr>
          <w:rStyle w:val="Strong"/>
        </w:rPr>
        <w:t xml:space="preserve"> ticket:</w:t>
      </w:r>
      <w:r w:rsidRPr="00B9701D">
        <w:t xml:space="preserve"> </w:t>
      </w:r>
      <w:proofErr w:type="spellStart"/>
      <w:r w:rsidRPr="00B9701D">
        <w:t>Tehnician</w:t>
      </w:r>
      <w:proofErr w:type="spellEnd"/>
      <w:r w:rsidRPr="00B9701D">
        <w:t xml:space="preserve"> </w:t>
      </w:r>
      <w:proofErr w:type="spellStart"/>
      <w:r w:rsidRPr="00B9701D">
        <w:t>sau</w:t>
      </w:r>
      <w:proofErr w:type="spellEnd"/>
      <w:r w:rsidRPr="00B9701D">
        <w:t xml:space="preserve"> creator </w:t>
      </w:r>
      <w:proofErr w:type="spellStart"/>
      <w:r w:rsidRPr="00B9701D">
        <w:t>poate</w:t>
      </w:r>
      <w:proofErr w:type="spellEnd"/>
      <w:r w:rsidRPr="00B9701D">
        <w:t xml:space="preserve"> </w:t>
      </w:r>
      <w:proofErr w:type="spellStart"/>
      <w:r w:rsidRPr="00B9701D">
        <w:t>adăuga</w:t>
      </w:r>
      <w:proofErr w:type="spellEnd"/>
      <w:r w:rsidRPr="00B9701D">
        <w:t xml:space="preserve"> </w:t>
      </w:r>
      <w:proofErr w:type="spellStart"/>
      <w:r w:rsidRPr="00B9701D">
        <w:t>comentarii</w:t>
      </w:r>
      <w:proofErr w:type="spellEnd"/>
      <w:r w:rsidRPr="00B9701D">
        <w:t xml:space="preserve">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t>poate</w:t>
      </w:r>
      <w:proofErr w:type="spellEnd"/>
      <w:r w:rsidRPr="00B9701D">
        <w:t xml:space="preserve"> </w:t>
      </w:r>
      <w:proofErr w:type="spellStart"/>
      <w:r w:rsidRPr="00B9701D">
        <w:t>schimba</w:t>
      </w:r>
      <w:proofErr w:type="spellEnd"/>
      <w:r w:rsidRPr="00B9701D">
        <w:t xml:space="preserve"> </w:t>
      </w:r>
      <w:proofErr w:type="spellStart"/>
      <w:r w:rsidRPr="00B9701D">
        <w:t>statusul</w:t>
      </w:r>
      <w:proofErr w:type="spellEnd"/>
      <w:r w:rsidRPr="00B9701D">
        <w:t xml:space="preserve"> ticket-</w:t>
      </w:r>
      <w:proofErr w:type="spellStart"/>
      <w:r w:rsidRPr="00B9701D">
        <w:t>ului</w:t>
      </w:r>
      <w:proofErr w:type="spellEnd"/>
      <w:r w:rsidRPr="00B9701D">
        <w:t>.</w:t>
      </w:r>
    </w:p>
    <w:p w14:paraId="38614B28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rPr>
          <w:rStyle w:val="Strong"/>
        </w:rPr>
        <w:t xml:space="preserve">FR4 — </w:t>
      </w:r>
      <w:proofErr w:type="spellStart"/>
      <w:r w:rsidRPr="00B9701D">
        <w:rPr>
          <w:rStyle w:val="Strong"/>
        </w:rPr>
        <w:t>Închidere</w:t>
      </w:r>
      <w:proofErr w:type="spellEnd"/>
      <w:r w:rsidRPr="00B9701D">
        <w:rPr>
          <w:rStyle w:val="Strong"/>
        </w:rPr>
        <w:t xml:space="preserve"> ticket:</w:t>
      </w:r>
      <w:r w:rsidRPr="00B9701D">
        <w:t xml:space="preserve"> </w:t>
      </w:r>
      <w:proofErr w:type="spellStart"/>
      <w:r w:rsidRPr="00B9701D">
        <w:t>Tehnician</w:t>
      </w:r>
      <w:proofErr w:type="spellEnd"/>
      <w:r w:rsidRPr="00B9701D">
        <w:t xml:space="preserve"> (</w:t>
      </w:r>
      <w:proofErr w:type="spellStart"/>
      <w:r w:rsidRPr="00B9701D">
        <w:t>sau</w:t>
      </w:r>
      <w:proofErr w:type="spellEnd"/>
      <w:r w:rsidRPr="00B9701D">
        <w:t xml:space="preserve"> </w:t>
      </w:r>
      <w:proofErr w:type="spellStart"/>
      <w:r w:rsidRPr="00B9701D">
        <w:t>utilizator</w:t>
      </w:r>
      <w:proofErr w:type="spellEnd"/>
      <w:r w:rsidRPr="00B9701D">
        <w:t xml:space="preserve">, </w:t>
      </w:r>
      <w:proofErr w:type="spellStart"/>
      <w:r w:rsidRPr="00B9701D">
        <w:t>după</w:t>
      </w:r>
      <w:proofErr w:type="spellEnd"/>
      <w:r w:rsidRPr="00B9701D">
        <w:t xml:space="preserve"> </w:t>
      </w:r>
      <w:proofErr w:type="spellStart"/>
      <w:r w:rsidRPr="00B9701D">
        <w:t>procedură</w:t>
      </w:r>
      <w:proofErr w:type="spellEnd"/>
      <w:r w:rsidRPr="00B9701D">
        <w:t xml:space="preserve">) </w:t>
      </w:r>
      <w:proofErr w:type="spellStart"/>
      <w:r w:rsidRPr="00B9701D">
        <w:t>marchează</w:t>
      </w:r>
      <w:proofErr w:type="spellEnd"/>
      <w:r w:rsidRPr="00B9701D">
        <w:t xml:space="preserve"> ticket ca </w:t>
      </w:r>
      <w:r w:rsidRPr="00B9701D">
        <w:rPr>
          <w:rStyle w:val="HTMLCode"/>
          <w:rFonts w:ascii="Times New Roman" w:hAnsi="Times New Roman" w:cs="Times New Roman"/>
          <w:sz w:val="24"/>
          <w:szCs w:val="24"/>
        </w:rPr>
        <w:t>Closed</w:t>
      </w:r>
      <w:r w:rsidRPr="00B9701D">
        <w:t xml:space="preserve"> </w:t>
      </w:r>
      <w:proofErr w:type="spellStart"/>
      <w:r w:rsidRPr="00B9701D">
        <w:t>după</w:t>
      </w:r>
      <w:proofErr w:type="spellEnd"/>
      <w:r w:rsidRPr="00B9701D">
        <w:t xml:space="preserve"> </w:t>
      </w:r>
      <w:r w:rsidRPr="00B9701D">
        <w:rPr>
          <w:rStyle w:val="HTMLCode"/>
          <w:rFonts w:ascii="Times New Roman" w:hAnsi="Times New Roman" w:cs="Times New Roman"/>
          <w:sz w:val="24"/>
          <w:szCs w:val="24"/>
        </w:rPr>
        <w:t>Resolved</w:t>
      </w:r>
      <w:r w:rsidRPr="00B9701D">
        <w:t>.</w:t>
      </w:r>
    </w:p>
    <w:p w14:paraId="078D1533" w14:textId="77777777" w:rsidR="00B31FB4" w:rsidRPr="00B9701D" w:rsidRDefault="00000000">
      <w:pPr>
        <w:pStyle w:val="NormalWeb"/>
        <w:numPr>
          <w:ilvl w:val="0"/>
          <w:numId w:val="11"/>
        </w:numPr>
        <w:rPr>
          <w:lang w:val="fr-FR"/>
        </w:rPr>
      </w:pPr>
      <w:r w:rsidRPr="00B9701D">
        <w:rPr>
          <w:rStyle w:val="Strong"/>
          <w:lang w:val="fr-FR"/>
        </w:rPr>
        <w:t xml:space="preserve">FR5 — Audit </w:t>
      </w:r>
      <w:proofErr w:type="gramStart"/>
      <w:r w:rsidRPr="00B9701D">
        <w:rPr>
          <w:rStyle w:val="Strong"/>
          <w:lang w:val="fr-FR"/>
        </w:rPr>
        <w:t>trail:</w:t>
      </w:r>
      <w:proofErr w:type="gram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Istoric</w:t>
      </w:r>
      <w:proofErr w:type="spellEnd"/>
      <w:r w:rsidRPr="00B9701D">
        <w:rPr>
          <w:lang w:val="fr-FR"/>
        </w:rPr>
        <w:t xml:space="preserve"> </w:t>
      </w:r>
      <w:proofErr w:type="spellStart"/>
      <w:proofErr w:type="gramStart"/>
      <w:r w:rsidRPr="00B9701D">
        <w:rPr>
          <w:lang w:val="fr-FR"/>
        </w:rPr>
        <w:t>evenimente</w:t>
      </w:r>
      <w:proofErr w:type="spellEnd"/>
      <w:r w:rsidRPr="00B9701D">
        <w:rPr>
          <w:lang w:val="fr-FR"/>
        </w:rPr>
        <w:t>:</w:t>
      </w:r>
      <w:proofErr w:type="gram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cine</w:t>
      </w:r>
      <w:proofErr w:type="spellEnd"/>
      <w:r w:rsidRPr="00B9701D">
        <w:rPr>
          <w:lang w:val="fr-FR"/>
        </w:rPr>
        <w:t xml:space="preserve">, </w:t>
      </w:r>
      <w:proofErr w:type="spellStart"/>
      <w:r w:rsidRPr="00B9701D">
        <w:rPr>
          <w:lang w:val="fr-FR"/>
        </w:rPr>
        <w:t>când</w:t>
      </w:r>
      <w:proofErr w:type="spellEnd"/>
      <w:r w:rsidRPr="00B9701D">
        <w:rPr>
          <w:lang w:val="fr-FR"/>
        </w:rPr>
        <w:t xml:space="preserve">, ce </w:t>
      </w:r>
      <w:proofErr w:type="spellStart"/>
      <w:r w:rsidRPr="00B9701D">
        <w:rPr>
          <w:lang w:val="fr-FR"/>
        </w:rPr>
        <w:t>schimbare</w:t>
      </w:r>
      <w:proofErr w:type="spellEnd"/>
      <w:r w:rsidRPr="00B9701D">
        <w:rPr>
          <w:lang w:val="fr-FR"/>
        </w:rPr>
        <w:t>.</w:t>
      </w:r>
    </w:p>
    <w:p w14:paraId="4A730CEF" w14:textId="77777777" w:rsidR="00B31FB4" w:rsidRPr="00B9701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Cerințe</w:t>
      </w:r>
      <w:proofErr w:type="spellEnd"/>
      <w:r w:rsidRPr="00B9701D">
        <w:rPr>
          <w:rFonts w:ascii="Times New Roman" w:hAnsi="Times New Roman" w:cs="Times New Roman"/>
          <w:b/>
          <w:bCs/>
          <w:sz w:val="28"/>
          <w:szCs w:val="28"/>
        </w:rPr>
        <w:t xml:space="preserve"> non-</w:t>
      </w: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funcționale</w:t>
      </w:r>
      <w:proofErr w:type="spellEnd"/>
    </w:p>
    <w:p w14:paraId="3AC40AA3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rPr>
          <w:rStyle w:val="Strong"/>
        </w:rPr>
        <w:t xml:space="preserve">NFR1 — </w:t>
      </w:r>
      <w:proofErr w:type="spellStart"/>
      <w:r w:rsidRPr="00B9701D">
        <w:rPr>
          <w:rStyle w:val="Strong"/>
        </w:rPr>
        <w:t>Notificări</w:t>
      </w:r>
      <w:proofErr w:type="spellEnd"/>
      <w:r w:rsidRPr="00B9701D">
        <w:rPr>
          <w:rStyle w:val="Strong"/>
        </w:rPr>
        <w:t xml:space="preserve"> email:</w:t>
      </w:r>
      <w:r w:rsidRPr="00B9701D">
        <w:t xml:space="preserve"> </w:t>
      </w:r>
      <w:proofErr w:type="spellStart"/>
      <w:r w:rsidRPr="00B9701D">
        <w:t>Sistemul</w:t>
      </w:r>
      <w:proofErr w:type="spellEnd"/>
      <w:r w:rsidRPr="00B9701D">
        <w:t xml:space="preserve"> </w:t>
      </w:r>
      <w:proofErr w:type="spellStart"/>
      <w:r w:rsidRPr="00B9701D">
        <w:t>trimite</w:t>
      </w:r>
      <w:proofErr w:type="spellEnd"/>
      <w:r w:rsidRPr="00B9701D">
        <w:t xml:space="preserve"> email la (a) </w:t>
      </w:r>
      <w:proofErr w:type="spellStart"/>
      <w:r w:rsidRPr="00B9701D">
        <w:t>creare</w:t>
      </w:r>
      <w:proofErr w:type="spellEnd"/>
      <w:r w:rsidRPr="00B9701D">
        <w:t xml:space="preserve"> ticket (</w:t>
      </w:r>
      <w:proofErr w:type="spellStart"/>
      <w:r w:rsidRPr="00B9701D">
        <w:t>către</w:t>
      </w:r>
      <w:proofErr w:type="spellEnd"/>
      <w:r w:rsidRPr="00B9701D">
        <w:t xml:space="preserve"> creator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t>echipa</w:t>
      </w:r>
      <w:proofErr w:type="spellEnd"/>
      <w:r w:rsidRPr="00B9701D">
        <w:t xml:space="preserve"> de </w:t>
      </w:r>
      <w:proofErr w:type="spellStart"/>
      <w:r w:rsidRPr="00B9701D">
        <w:t>suport</w:t>
      </w:r>
      <w:proofErr w:type="spellEnd"/>
      <w:r w:rsidRPr="00B9701D">
        <w:t xml:space="preserve">), (b) </w:t>
      </w:r>
      <w:proofErr w:type="spellStart"/>
      <w:r w:rsidRPr="00B9701D">
        <w:t>schimbare</w:t>
      </w:r>
      <w:proofErr w:type="spellEnd"/>
      <w:r w:rsidRPr="00B9701D">
        <w:t xml:space="preserve"> status (</w:t>
      </w:r>
      <w:proofErr w:type="spellStart"/>
      <w:r w:rsidRPr="00B9701D">
        <w:t>către</w:t>
      </w:r>
      <w:proofErr w:type="spellEnd"/>
      <w:r w:rsidRPr="00B9701D">
        <w:t xml:space="preserve"> creator + </w:t>
      </w:r>
      <w:proofErr w:type="spellStart"/>
      <w:r w:rsidRPr="00B9701D">
        <w:t>asignee</w:t>
      </w:r>
      <w:proofErr w:type="spellEnd"/>
      <w:r w:rsidRPr="00B9701D">
        <w:t xml:space="preserve">), (c) </w:t>
      </w:r>
      <w:proofErr w:type="spellStart"/>
      <w:r w:rsidRPr="00B9701D">
        <w:t>închidere</w:t>
      </w:r>
      <w:proofErr w:type="spellEnd"/>
      <w:r w:rsidRPr="00B9701D">
        <w:t xml:space="preserve"> ticket.</w:t>
      </w:r>
    </w:p>
    <w:p w14:paraId="0DD8D294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t xml:space="preserve">Email-urile </w:t>
      </w:r>
      <w:proofErr w:type="spellStart"/>
      <w:r w:rsidRPr="00B9701D">
        <w:t>vor</w:t>
      </w:r>
      <w:proofErr w:type="spellEnd"/>
      <w:r w:rsidRPr="00B9701D">
        <w:t xml:space="preserve"> </w:t>
      </w:r>
      <w:proofErr w:type="spellStart"/>
      <w:r w:rsidRPr="00B9701D">
        <w:t>conține</w:t>
      </w:r>
      <w:proofErr w:type="spellEnd"/>
      <w:r w:rsidRPr="00B9701D">
        <w:t xml:space="preserve">: id ticket, </w:t>
      </w:r>
      <w:proofErr w:type="spellStart"/>
      <w:r w:rsidRPr="00B9701D">
        <w:t>titlu</w:t>
      </w:r>
      <w:proofErr w:type="spellEnd"/>
      <w:r w:rsidRPr="00B9701D">
        <w:t xml:space="preserve">, status nou, link </w:t>
      </w:r>
      <w:proofErr w:type="spellStart"/>
      <w:r w:rsidRPr="00B9701D">
        <w:t>către</w:t>
      </w:r>
      <w:proofErr w:type="spellEnd"/>
      <w:r w:rsidRPr="00B9701D">
        <w:t xml:space="preserve"> ticket.</w:t>
      </w:r>
    </w:p>
    <w:p w14:paraId="5213368E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rPr>
          <w:rStyle w:val="Strong"/>
        </w:rPr>
        <w:t>NFR2 — Securitate:</w:t>
      </w:r>
      <w:r w:rsidRPr="00B9701D">
        <w:t xml:space="preserve"> </w:t>
      </w:r>
      <w:proofErr w:type="spellStart"/>
      <w:r w:rsidRPr="00B9701D">
        <w:t>Autentificare</w:t>
      </w:r>
      <w:proofErr w:type="spellEnd"/>
      <w:r w:rsidRPr="00B9701D">
        <w:t xml:space="preserve"> (JWT / sessions), </w:t>
      </w:r>
      <w:proofErr w:type="spellStart"/>
      <w:r w:rsidRPr="00B9701D">
        <w:t>autorizare</w:t>
      </w:r>
      <w:proofErr w:type="spellEnd"/>
      <w:r w:rsidRPr="00B9701D">
        <w:t xml:space="preserve"> pe </w:t>
      </w:r>
      <w:proofErr w:type="spellStart"/>
      <w:r w:rsidRPr="00B9701D">
        <w:t>roluri</w:t>
      </w:r>
      <w:proofErr w:type="spellEnd"/>
      <w:r w:rsidRPr="00B9701D">
        <w:t xml:space="preserve">; input validation </w:t>
      </w:r>
      <w:proofErr w:type="spellStart"/>
      <w:r w:rsidRPr="00B9701D">
        <w:t>pentru</w:t>
      </w:r>
      <w:proofErr w:type="spellEnd"/>
      <w:r w:rsidRPr="00B9701D">
        <w:t xml:space="preserve"> </w:t>
      </w:r>
      <w:proofErr w:type="spellStart"/>
      <w:r w:rsidRPr="00B9701D">
        <w:t>prevenirea</w:t>
      </w:r>
      <w:proofErr w:type="spellEnd"/>
      <w:r w:rsidRPr="00B9701D">
        <w:t xml:space="preserve"> XSS/SQL injection.</w:t>
      </w:r>
    </w:p>
    <w:p w14:paraId="4620C7AB" w14:textId="77777777" w:rsidR="00B31FB4" w:rsidRPr="00B9701D" w:rsidRDefault="00000000">
      <w:pPr>
        <w:pStyle w:val="NormalWeb"/>
        <w:numPr>
          <w:ilvl w:val="0"/>
          <w:numId w:val="11"/>
        </w:numPr>
        <w:rPr>
          <w:lang w:val="fr-FR"/>
        </w:rPr>
      </w:pPr>
      <w:r w:rsidRPr="00B9701D">
        <w:rPr>
          <w:rStyle w:val="Strong"/>
          <w:lang w:val="fr-FR"/>
        </w:rPr>
        <w:t xml:space="preserve">NFR3 — </w:t>
      </w:r>
      <w:proofErr w:type="spellStart"/>
      <w:proofErr w:type="gramStart"/>
      <w:r w:rsidRPr="00B9701D">
        <w:rPr>
          <w:rStyle w:val="Strong"/>
          <w:lang w:val="fr-FR"/>
        </w:rPr>
        <w:t>Disponibilitate</w:t>
      </w:r>
      <w:proofErr w:type="spellEnd"/>
      <w:r w:rsidRPr="00B9701D">
        <w:rPr>
          <w:rStyle w:val="Strong"/>
          <w:lang w:val="fr-FR"/>
        </w:rPr>
        <w:t>:</w:t>
      </w:r>
      <w:proofErr w:type="gramEnd"/>
      <w:r w:rsidRPr="00B9701D">
        <w:rPr>
          <w:lang w:val="fr-FR"/>
        </w:rPr>
        <w:t xml:space="preserve"> </w:t>
      </w:r>
      <w:proofErr w:type="gramStart"/>
      <w:r w:rsidRPr="00B9701D">
        <w:rPr>
          <w:lang w:val="fr-FR"/>
        </w:rPr>
        <w:t>Target:</w:t>
      </w:r>
      <w:proofErr w:type="gramEnd"/>
      <w:r w:rsidRPr="00B9701D">
        <w:rPr>
          <w:lang w:val="fr-FR"/>
        </w:rPr>
        <w:t xml:space="preserve"> 99% uptime </w:t>
      </w:r>
      <w:proofErr w:type="spellStart"/>
      <w:r w:rsidRPr="00B9701D">
        <w:rPr>
          <w:lang w:val="fr-FR"/>
        </w:rPr>
        <w:t>pentru</w:t>
      </w:r>
      <w:proofErr w:type="spell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serviciul</w:t>
      </w:r>
      <w:proofErr w:type="spellEnd"/>
      <w:r w:rsidRPr="00B9701D">
        <w:rPr>
          <w:lang w:val="fr-FR"/>
        </w:rPr>
        <w:t xml:space="preserve"> de </w:t>
      </w:r>
      <w:proofErr w:type="spellStart"/>
      <w:r w:rsidRPr="00B9701D">
        <w:rPr>
          <w:lang w:val="fr-FR"/>
        </w:rPr>
        <w:t>bază</w:t>
      </w:r>
      <w:proofErr w:type="spellEnd"/>
      <w:r w:rsidRPr="00B9701D">
        <w:rPr>
          <w:lang w:val="fr-FR"/>
        </w:rPr>
        <w:t>.</w:t>
      </w:r>
    </w:p>
    <w:p w14:paraId="7298BC0A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rPr>
          <w:rStyle w:val="Strong"/>
        </w:rPr>
        <w:t xml:space="preserve">NFR4 — </w:t>
      </w:r>
      <w:proofErr w:type="spellStart"/>
      <w:r w:rsidRPr="00B9701D">
        <w:rPr>
          <w:rStyle w:val="Strong"/>
        </w:rPr>
        <w:t>Performanță</w:t>
      </w:r>
      <w:proofErr w:type="spellEnd"/>
      <w:r w:rsidRPr="00B9701D">
        <w:rPr>
          <w:rStyle w:val="Strong"/>
        </w:rPr>
        <w:t>:</w:t>
      </w:r>
      <w:r w:rsidRPr="00B9701D">
        <w:t xml:space="preserve"> </w:t>
      </w:r>
      <w:proofErr w:type="spellStart"/>
      <w:r w:rsidRPr="00B9701D">
        <w:t>Răspuns</w:t>
      </w:r>
      <w:proofErr w:type="spellEnd"/>
      <w:r w:rsidRPr="00B9701D">
        <w:t xml:space="preserve"> API &lt; 500 </w:t>
      </w:r>
      <w:proofErr w:type="spellStart"/>
      <w:r w:rsidRPr="00B9701D">
        <w:t>ms</w:t>
      </w:r>
      <w:proofErr w:type="spellEnd"/>
      <w:r w:rsidRPr="00B9701D">
        <w:t xml:space="preserve"> </w:t>
      </w:r>
      <w:proofErr w:type="spellStart"/>
      <w:r w:rsidRPr="00B9701D">
        <w:t>pentru</w:t>
      </w:r>
      <w:proofErr w:type="spellEnd"/>
      <w:r w:rsidRPr="00B9701D">
        <w:t xml:space="preserve"> </w:t>
      </w:r>
      <w:proofErr w:type="spellStart"/>
      <w:r w:rsidRPr="00B9701D">
        <w:t>operațiuni</w:t>
      </w:r>
      <w:proofErr w:type="spellEnd"/>
      <w:r w:rsidRPr="00B9701D">
        <w:t xml:space="preserve"> </w:t>
      </w:r>
      <w:proofErr w:type="spellStart"/>
      <w:r w:rsidRPr="00B9701D">
        <w:t>uzuale</w:t>
      </w:r>
      <w:proofErr w:type="spellEnd"/>
      <w:r w:rsidRPr="00B9701D">
        <w:t xml:space="preserve"> sub </w:t>
      </w:r>
      <w:proofErr w:type="spellStart"/>
      <w:r w:rsidRPr="00B9701D">
        <w:t>încărcare</w:t>
      </w:r>
      <w:proofErr w:type="spellEnd"/>
      <w:r w:rsidRPr="00B9701D">
        <w:t xml:space="preserve"> </w:t>
      </w:r>
      <w:proofErr w:type="spellStart"/>
      <w:r w:rsidRPr="00B9701D">
        <w:t>normală</w:t>
      </w:r>
      <w:proofErr w:type="spellEnd"/>
      <w:r w:rsidRPr="00B9701D">
        <w:t>.</w:t>
      </w:r>
    </w:p>
    <w:p w14:paraId="6872D26D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rPr>
          <w:rStyle w:val="Strong"/>
        </w:rPr>
        <w:t xml:space="preserve">NFR5 — </w:t>
      </w:r>
      <w:proofErr w:type="spellStart"/>
      <w:r w:rsidRPr="00B9701D">
        <w:rPr>
          <w:rStyle w:val="Strong"/>
        </w:rPr>
        <w:t>Scalabilitate</w:t>
      </w:r>
      <w:proofErr w:type="spellEnd"/>
      <w:r w:rsidRPr="00B9701D">
        <w:rPr>
          <w:rStyle w:val="Strong"/>
        </w:rPr>
        <w:t xml:space="preserve"> &amp; </w:t>
      </w:r>
      <w:proofErr w:type="spellStart"/>
      <w:r w:rsidRPr="00B9701D">
        <w:rPr>
          <w:rStyle w:val="Strong"/>
        </w:rPr>
        <w:t>Extensibilitate</w:t>
      </w:r>
      <w:proofErr w:type="spellEnd"/>
      <w:r w:rsidRPr="00B9701D">
        <w:rPr>
          <w:rStyle w:val="Strong"/>
        </w:rPr>
        <w:t>:</w:t>
      </w:r>
      <w:r w:rsidRPr="00B9701D">
        <w:t xml:space="preserve"> </w:t>
      </w:r>
      <w:proofErr w:type="spellStart"/>
      <w:r w:rsidRPr="00B9701D">
        <w:t>Arhitectură</w:t>
      </w:r>
      <w:proofErr w:type="spellEnd"/>
      <w:r w:rsidRPr="00B9701D">
        <w:t xml:space="preserve"> </w:t>
      </w:r>
      <w:proofErr w:type="spellStart"/>
      <w:r w:rsidRPr="00B9701D">
        <w:t>modulară</w:t>
      </w:r>
      <w:proofErr w:type="spellEnd"/>
      <w:r w:rsidRPr="00B9701D">
        <w:t xml:space="preserve"> (API REST/</w:t>
      </w:r>
      <w:proofErr w:type="spellStart"/>
      <w:r w:rsidRPr="00B9701D">
        <w:t>GraphQL</w:t>
      </w:r>
      <w:proofErr w:type="spellEnd"/>
      <w:r w:rsidRPr="00B9701D">
        <w:t xml:space="preserve"> + frontend), </w:t>
      </w:r>
      <w:proofErr w:type="spellStart"/>
      <w:r w:rsidRPr="00B9701D">
        <w:t>posibilitate</w:t>
      </w:r>
      <w:proofErr w:type="spellEnd"/>
      <w:r w:rsidRPr="00B9701D">
        <w:t xml:space="preserve"> de </w:t>
      </w:r>
      <w:proofErr w:type="spellStart"/>
      <w:r w:rsidRPr="00B9701D">
        <w:t>adăugare</w:t>
      </w:r>
      <w:proofErr w:type="spellEnd"/>
      <w:r w:rsidRPr="00B9701D">
        <w:t xml:space="preserve"> </w:t>
      </w:r>
      <w:proofErr w:type="spellStart"/>
      <w:r w:rsidRPr="00B9701D">
        <w:t>ulterioară</w:t>
      </w:r>
      <w:proofErr w:type="spellEnd"/>
      <w:r w:rsidRPr="00B9701D">
        <w:t xml:space="preserve"> </w:t>
      </w:r>
      <w:proofErr w:type="gramStart"/>
      <w:r w:rsidRPr="00B9701D">
        <w:t>a</w:t>
      </w:r>
      <w:proofErr w:type="gramEnd"/>
      <w:r w:rsidRPr="00B9701D">
        <w:t xml:space="preserve"> </w:t>
      </w:r>
      <w:proofErr w:type="spellStart"/>
      <w:r w:rsidRPr="00B9701D">
        <w:t>integrării</w:t>
      </w:r>
      <w:proofErr w:type="spellEnd"/>
      <w:r w:rsidRPr="00B9701D">
        <w:t xml:space="preserve"> cu Slack/Microsoft Teams.</w:t>
      </w:r>
    </w:p>
    <w:p w14:paraId="17FF971C" w14:textId="77777777" w:rsidR="00B31FB4" w:rsidRPr="00B9701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Constrângeri</w:t>
      </w:r>
      <w:proofErr w:type="spellEnd"/>
    </w:p>
    <w:p w14:paraId="4354DC25" w14:textId="77777777" w:rsidR="00B31FB4" w:rsidRPr="00B9701D" w:rsidRDefault="00000000">
      <w:pPr>
        <w:pStyle w:val="NormalWeb"/>
        <w:numPr>
          <w:ilvl w:val="0"/>
          <w:numId w:val="11"/>
        </w:numPr>
      </w:pPr>
      <w:r w:rsidRPr="00B9701D">
        <w:t xml:space="preserve">Transport email: </w:t>
      </w:r>
      <w:proofErr w:type="spellStart"/>
      <w:r w:rsidRPr="00B9701D">
        <w:t>folosirea</w:t>
      </w:r>
      <w:proofErr w:type="spellEnd"/>
      <w:r w:rsidRPr="00B9701D">
        <w:t xml:space="preserve"> </w:t>
      </w:r>
      <w:proofErr w:type="spellStart"/>
      <w:r w:rsidRPr="00B9701D">
        <w:t>unui</w:t>
      </w:r>
      <w:proofErr w:type="spellEnd"/>
      <w:r w:rsidRPr="00B9701D">
        <w:t xml:space="preserve"> provider SMTP (ex: SendGrid, </w:t>
      </w:r>
      <w:proofErr w:type="spellStart"/>
      <w:r w:rsidRPr="00B9701D">
        <w:t>Mailgun</w:t>
      </w:r>
      <w:proofErr w:type="spellEnd"/>
      <w:r w:rsidRPr="00B9701D">
        <w:t xml:space="preserve">) — </w:t>
      </w:r>
      <w:proofErr w:type="spellStart"/>
      <w:r w:rsidRPr="00B9701D">
        <w:t>detaliile</w:t>
      </w:r>
      <w:proofErr w:type="spellEnd"/>
      <w:r w:rsidRPr="00B9701D">
        <w:t xml:space="preserve"> pot fi </w:t>
      </w:r>
      <w:proofErr w:type="spellStart"/>
      <w:r w:rsidRPr="00B9701D">
        <w:t>parametrizate</w:t>
      </w:r>
      <w:proofErr w:type="spellEnd"/>
      <w:r w:rsidRPr="00B9701D">
        <w:t>.</w:t>
      </w:r>
    </w:p>
    <w:p w14:paraId="298E6284" w14:textId="77777777" w:rsidR="00B31FB4" w:rsidRPr="00B9701D" w:rsidRDefault="00000000">
      <w:pPr>
        <w:pStyle w:val="NormalWeb"/>
        <w:numPr>
          <w:ilvl w:val="0"/>
          <w:numId w:val="11"/>
        </w:numPr>
        <w:rPr>
          <w:lang w:val="fr-FR"/>
        </w:rPr>
      </w:pPr>
      <w:proofErr w:type="spellStart"/>
      <w:r w:rsidRPr="00B9701D">
        <w:rPr>
          <w:lang w:val="fr-FR"/>
        </w:rPr>
        <w:t>Bază</w:t>
      </w:r>
      <w:proofErr w:type="spellEnd"/>
      <w:r w:rsidRPr="00B9701D">
        <w:rPr>
          <w:lang w:val="fr-FR"/>
        </w:rPr>
        <w:t xml:space="preserve"> de </w:t>
      </w:r>
      <w:proofErr w:type="gramStart"/>
      <w:r w:rsidRPr="00B9701D">
        <w:rPr>
          <w:lang w:val="fr-FR"/>
        </w:rPr>
        <w:t>date:</w:t>
      </w:r>
      <w:proofErr w:type="gram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relațională</w:t>
      </w:r>
      <w:proofErr w:type="spellEnd"/>
      <w:r w:rsidRPr="00B9701D">
        <w:rPr>
          <w:lang w:val="fr-FR"/>
        </w:rPr>
        <w:t xml:space="preserve"> (</w:t>
      </w:r>
      <w:proofErr w:type="spellStart"/>
      <w:r w:rsidRPr="00B9701D">
        <w:rPr>
          <w:lang w:val="fr-FR"/>
        </w:rPr>
        <w:t>Postgres</w:t>
      </w:r>
      <w:proofErr w:type="spellEnd"/>
      <w:r w:rsidRPr="00B9701D">
        <w:rPr>
          <w:lang w:val="fr-FR"/>
        </w:rPr>
        <w:t xml:space="preserve">) </w:t>
      </w:r>
      <w:proofErr w:type="spellStart"/>
      <w:r w:rsidRPr="00B9701D">
        <w:rPr>
          <w:lang w:val="fr-FR"/>
        </w:rPr>
        <w:t>sau</w:t>
      </w:r>
      <w:proofErr w:type="spellEnd"/>
      <w:r w:rsidRPr="00B9701D">
        <w:rPr>
          <w:lang w:val="fr-FR"/>
        </w:rPr>
        <w:t xml:space="preserve"> NoSQL (MongoDB) — </w:t>
      </w:r>
      <w:proofErr w:type="spellStart"/>
      <w:proofErr w:type="gramStart"/>
      <w:r w:rsidRPr="00B9701D">
        <w:rPr>
          <w:lang w:val="fr-FR"/>
        </w:rPr>
        <w:t>recomandare</w:t>
      </w:r>
      <w:proofErr w:type="spellEnd"/>
      <w:r w:rsidRPr="00B9701D">
        <w:rPr>
          <w:lang w:val="fr-FR"/>
        </w:rPr>
        <w:t>:</w:t>
      </w:r>
      <w:proofErr w:type="gram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Postgres</w:t>
      </w:r>
      <w:proofErr w:type="spell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pentru</w:t>
      </w:r>
      <w:proofErr w:type="spell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integritate</w:t>
      </w:r>
      <w:proofErr w:type="spell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relațională</w:t>
      </w:r>
      <w:proofErr w:type="spellEnd"/>
      <w:r w:rsidRPr="00B9701D">
        <w:rPr>
          <w:lang w:val="fr-FR"/>
        </w:rPr>
        <w:t>.</w:t>
      </w:r>
    </w:p>
    <w:p w14:paraId="56662B15" w14:textId="77777777" w:rsidR="00B31FB4" w:rsidRPr="00B9701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Cazuri</w:t>
      </w:r>
      <w:proofErr w:type="spellEnd"/>
      <w:r w:rsidRPr="00B9701D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B9701D">
        <w:rPr>
          <w:rFonts w:ascii="Times New Roman" w:hAnsi="Times New Roman" w:cs="Times New Roman"/>
          <w:b/>
          <w:bCs/>
          <w:sz w:val="28"/>
          <w:szCs w:val="28"/>
        </w:rPr>
        <w:t>utilizare</w:t>
      </w:r>
      <w:proofErr w:type="spellEnd"/>
    </w:p>
    <w:p w14:paraId="288FA942" w14:textId="77777777" w:rsidR="00B31FB4" w:rsidRPr="00B9701D" w:rsidRDefault="00000000">
      <w:pPr>
        <w:pStyle w:val="NormalWeb"/>
        <w:numPr>
          <w:ilvl w:val="0"/>
          <w:numId w:val="11"/>
        </w:numPr>
      </w:pPr>
      <w:proofErr w:type="spellStart"/>
      <w:r w:rsidRPr="00B9701D">
        <w:rPr>
          <w:rStyle w:val="Strong"/>
          <w:b w:val="0"/>
          <w:bCs w:val="0"/>
        </w:rPr>
        <w:t>CreateTicket</w:t>
      </w:r>
      <w:proofErr w:type="spellEnd"/>
      <w:r w:rsidRPr="00B9701D">
        <w:rPr>
          <w:rStyle w:val="Strong"/>
          <w:b w:val="0"/>
          <w:bCs w:val="0"/>
        </w:rPr>
        <w:t xml:space="preserve"> (user)</w:t>
      </w:r>
    </w:p>
    <w:p w14:paraId="2A5D20A5" w14:textId="77777777" w:rsidR="00B31FB4" w:rsidRPr="00B9701D" w:rsidRDefault="00000000">
      <w:pPr>
        <w:pStyle w:val="NormalWeb"/>
        <w:numPr>
          <w:ilvl w:val="0"/>
          <w:numId w:val="11"/>
        </w:numPr>
      </w:pPr>
      <w:proofErr w:type="spellStart"/>
      <w:r w:rsidRPr="00B9701D">
        <w:rPr>
          <w:rStyle w:val="Strong"/>
          <w:b w:val="0"/>
          <w:bCs w:val="0"/>
        </w:rPr>
        <w:t>UpdateTicket</w:t>
      </w:r>
      <w:proofErr w:type="spellEnd"/>
      <w:r w:rsidRPr="00B9701D">
        <w:rPr>
          <w:rStyle w:val="Strong"/>
          <w:b w:val="0"/>
          <w:bCs w:val="0"/>
        </w:rPr>
        <w:t xml:space="preserve"> (technician/user)</w:t>
      </w:r>
    </w:p>
    <w:p w14:paraId="51BA2159" w14:textId="77777777" w:rsidR="00B31FB4" w:rsidRPr="00B9701D" w:rsidRDefault="00000000">
      <w:pPr>
        <w:pStyle w:val="NormalWeb"/>
        <w:numPr>
          <w:ilvl w:val="0"/>
          <w:numId w:val="11"/>
        </w:numPr>
      </w:pPr>
      <w:proofErr w:type="spellStart"/>
      <w:r w:rsidRPr="00B9701D">
        <w:rPr>
          <w:rStyle w:val="Strong"/>
          <w:b w:val="0"/>
          <w:bCs w:val="0"/>
        </w:rPr>
        <w:t>CloseTicket</w:t>
      </w:r>
      <w:proofErr w:type="spellEnd"/>
      <w:r w:rsidRPr="00B9701D">
        <w:rPr>
          <w:rStyle w:val="Strong"/>
          <w:b w:val="0"/>
          <w:bCs w:val="0"/>
        </w:rPr>
        <w:t xml:space="preserve"> (technician)</w:t>
      </w:r>
    </w:p>
    <w:p w14:paraId="6C9E3124" w14:textId="77777777" w:rsidR="00B31FB4" w:rsidRPr="00B9701D" w:rsidRDefault="00000000">
      <w:pPr>
        <w:pStyle w:val="NormalWeb"/>
        <w:numPr>
          <w:ilvl w:val="0"/>
          <w:numId w:val="11"/>
        </w:numPr>
      </w:pPr>
      <w:proofErr w:type="spellStart"/>
      <w:r w:rsidRPr="00B9701D">
        <w:rPr>
          <w:rStyle w:val="Strong"/>
          <w:b w:val="0"/>
          <w:bCs w:val="0"/>
        </w:rPr>
        <w:t>NotifyOnEvent</w:t>
      </w:r>
      <w:proofErr w:type="spellEnd"/>
      <w:r w:rsidRPr="00B9701D">
        <w:rPr>
          <w:rStyle w:val="Strong"/>
          <w:b w:val="0"/>
          <w:bCs w:val="0"/>
        </w:rPr>
        <w:t xml:space="preserve"> (system)</w:t>
      </w:r>
    </w:p>
    <w:p w14:paraId="0BD01BCE" w14:textId="77777777" w:rsidR="00B31FB4" w:rsidRPr="00B9701D" w:rsidRDefault="00B31FB4">
      <w:pPr>
        <w:pStyle w:val="NormalWeb"/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49C76CB3" w14:textId="77777777" w:rsidR="00B31FB4" w:rsidRPr="00B9701D" w:rsidRDefault="00000000">
      <w:pPr>
        <w:pStyle w:val="Heading1"/>
        <w:numPr>
          <w:ilvl w:val="0"/>
          <w:numId w:val="12"/>
        </w:numPr>
        <w:spacing w:line="240" w:lineRule="auto"/>
        <w:jc w:val="left"/>
        <w:rPr>
          <w:rFonts w:cs="Times New Roman"/>
          <w:sz w:val="32"/>
          <w:szCs w:val="32"/>
        </w:rPr>
      </w:pPr>
      <w:bookmarkStart w:id="1" w:name="_Toc14721"/>
      <w:r w:rsidRPr="00B9701D">
        <w:rPr>
          <w:rFonts w:cs="Times New Roman"/>
          <w:sz w:val="32"/>
          <w:szCs w:val="32"/>
        </w:rPr>
        <w:lastRenderedPageBreak/>
        <w:t>UML</w:t>
      </w:r>
      <w:bookmarkEnd w:id="1"/>
    </w:p>
    <w:p w14:paraId="02A1F815" w14:textId="77777777" w:rsidR="00B31FB4" w:rsidRPr="00B9701D" w:rsidRDefault="00000000">
      <w:pPr>
        <w:pStyle w:val="Heading2"/>
        <w:rPr>
          <w:rFonts w:ascii="Times New Roman" w:hAnsi="Times New Roman" w:hint="default"/>
          <w:sz w:val="30"/>
          <w:szCs w:val="30"/>
        </w:rPr>
      </w:pPr>
      <w:bookmarkStart w:id="2" w:name="_Toc680"/>
      <w:r w:rsidRPr="00B9701D">
        <w:rPr>
          <w:rFonts w:ascii="Times New Roman" w:hAnsi="Times New Roman" w:hint="default"/>
          <w:sz w:val="30"/>
          <w:szCs w:val="30"/>
        </w:rPr>
        <w:t xml:space="preserve">Use Case — </w:t>
      </w:r>
      <w:proofErr w:type="spellStart"/>
      <w:r w:rsidRPr="00B9701D">
        <w:rPr>
          <w:rFonts w:ascii="Times New Roman" w:hAnsi="Times New Roman" w:hint="default"/>
          <w:sz w:val="30"/>
          <w:szCs w:val="30"/>
        </w:rPr>
        <w:t>actorii</w:t>
      </w:r>
      <w:proofErr w:type="spellEnd"/>
      <w:r w:rsidRPr="00B9701D">
        <w:rPr>
          <w:rFonts w:ascii="Times New Roman" w:hAnsi="Times New Roman" w:hint="default"/>
          <w:sz w:val="30"/>
          <w:szCs w:val="30"/>
        </w:rPr>
        <w:t xml:space="preserve">: </w:t>
      </w:r>
      <w:proofErr w:type="spellStart"/>
      <w:r w:rsidRPr="00B9701D">
        <w:rPr>
          <w:rFonts w:ascii="Times New Roman" w:hAnsi="Times New Roman" w:hint="default"/>
          <w:sz w:val="30"/>
          <w:szCs w:val="30"/>
        </w:rPr>
        <w:t>Utilizator</w:t>
      </w:r>
      <w:proofErr w:type="spellEnd"/>
      <w:r w:rsidRPr="00B9701D">
        <w:rPr>
          <w:rFonts w:ascii="Times New Roman" w:hAnsi="Times New Roman" w:hint="default"/>
          <w:sz w:val="30"/>
          <w:szCs w:val="30"/>
        </w:rPr>
        <w:t xml:space="preserve">, </w:t>
      </w:r>
      <w:proofErr w:type="spellStart"/>
      <w:r w:rsidRPr="00B9701D">
        <w:rPr>
          <w:rFonts w:ascii="Times New Roman" w:hAnsi="Times New Roman" w:hint="default"/>
          <w:sz w:val="30"/>
          <w:szCs w:val="30"/>
        </w:rPr>
        <w:t>Tehnician</w:t>
      </w:r>
      <w:bookmarkEnd w:id="2"/>
      <w:proofErr w:type="spellEnd"/>
    </w:p>
    <w:p w14:paraId="1AB6E412" w14:textId="77777777" w:rsidR="00B31FB4" w:rsidRPr="00B9701D" w:rsidRDefault="00000000">
      <w:pPr>
        <w:pStyle w:val="NormalWeb"/>
      </w:pPr>
      <w:r w:rsidRPr="00B9701D">
        <w:t xml:space="preserve">@startuml </w:t>
      </w:r>
      <w:proofErr w:type="spellStart"/>
      <w:r w:rsidRPr="00B9701D">
        <w:t>ActivityRezolvareTicket</w:t>
      </w:r>
      <w:proofErr w:type="spellEnd"/>
    </w:p>
    <w:p w14:paraId="755840FC" w14:textId="77777777" w:rsidR="00B31FB4" w:rsidRPr="00B9701D" w:rsidRDefault="00000000">
      <w:pPr>
        <w:pStyle w:val="NormalWeb"/>
      </w:pPr>
      <w:r w:rsidRPr="00B9701D">
        <w:t>start</w:t>
      </w:r>
    </w:p>
    <w:p w14:paraId="55C1E81A" w14:textId="77777777" w:rsidR="00B31FB4" w:rsidRPr="00B9701D" w:rsidRDefault="00000000">
      <w:pPr>
        <w:pStyle w:val="NormalWeb"/>
      </w:pPr>
      <w:proofErr w:type="gramStart"/>
      <w:r w:rsidRPr="00B9701D">
        <w:t>:Ticket</w:t>
      </w:r>
      <w:proofErr w:type="gramEnd"/>
      <w:r w:rsidRPr="00B9701D">
        <w:t xml:space="preserve"> nou;</w:t>
      </w:r>
    </w:p>
    <w:p w14:paraId="0AF1FE4C" w14:textId="77777777" w:rsidR="00B31FB4" w:rsidRPr="00B9701D" w:rsidRDefault="00000000">
      <w:pPr>
        <w:pStyle w:val="NormalWeb"/>
      </w:pPr>
      <w:r w:rsidRPr="00B9701D">
        <w:t xml:space="preserve">if (Are </w:t>
      </w:r>
      <w:proofErr w:type="spellStart"/>
      <w:r w:rsidRPr="00B9701D">
        <w:t>suficiente</w:t>
      </w:r>
      <w:proofErr w:type="spellEnd"/>
      <w:r w:rsidRPr="00B9701D">
        <w:t xml:space="preserve"> </w:t>
      </w:r>
      <w:proofErr w:type="spellStart"/>
      <w:r w:rsidRPr="00B9701D">
        <w:t>informații</w:t>
      </w:r>
      <w:proofErr w:type="spellEnd"/>
      <w:r w:rsidRPr="00B9701D">
        <w:t>?) then (Da)</w:t>
      </w:r>
    </w:p>
    <w:p w14:paraId="00B55CB7" w14:textId="77777777" w:rsidR="00B31FB4" w:rsidRPr="00B9701D" w:rsidRDefault="00000000">
      <w:pPr>
        <w:pStyle w:val="NormalWeb"/>
      </w:pPr>
      <w:r w:rsidRPr="00B9701D">
        <w:t xml:space="preserve">  -&gt; [Da</w:t>
      </w:r>
      <w:proofErr w:type="gramStart"/>
      <w:r w:rsidRPr="00B9701D">
        <w:t>] :Diagnostic</w:t>
      </w:r>
      <w:proofErr w:type="gramEnd"/>
      <w:r w:rsidRPr="00B9701D">
        <w:t>;</w:t>
      </w:r>
    </w:p>
    <w:p w14:paraId="48B2874F" w14:textId="77777777" w:rsidR="00B31FB4" w:rsidRPr="00B9701D" w:rsidRDefault="00000000">
      <w:pPr>
        <w:pStyle w:val="NormalWeb"/>
      </w:pPr>
      <w:r w:rsidRPr="00B9701D">
        <w:t>else (Nu)</w:t>
      </w:r>
    </w:p>
    <w:p w14:paraId="03FDCFB3" w14:textId="77777777" w:rsidR="00B31FB4" w:rsidRPr="00B9701D" w:rsidRDefault="00000000">
      <w:pPr>
        <w:pStyle w:val="NormalWeb"/>
      </w:pPr>
      <w:r w:rsidRPr="00B9701D">
        <w:t xml:space="preserve">  -&gt; [Nu</w:t>
      </w:r>
      <w:proofErr w:type="gramStart"/>
      <w:r w:rsidRPr="00B9701D">
        <w:t>] :</w:t>
      </w:r>
      <w:proofErr w:type="spellStart"/>
      <w:r w:rsidRPr="00B9701D">
        <w:t>Solicită</w:t>
      </w:r>
      <w:proofErr w:type="spellEnd"/>
      <w:proofErr w:type="gramEnd"/>
      <w:r w:rsidRPr="00B9701D">
        <w:t xml:space="preserve"> </w:t>
      </w:r>
      <w:proofErr w:type="spellStart"/>
      <w:r w:rsidRPr="00B9701D">
        <w:t>informații</w:t>
      </w:r>
      <w:proofErr w:type="spellEnd"/>
      <w:r w:rsidRPr="00B9701D">
        <w:t xml:space="preserve"> </w:t>
      </w:r>
      <w:proofErr w:type="spellStart"/>
      <w:r w:rsidRPr="00B9701D">
        <w:t>utilizator</w:t>
      </w:r>
      <w:proofErr w:type="spellEnd"/>
      <w:r w:rsidRPr="00B9701D">
        <w:t>;</w:t>
      </w:r>
    </w:p>
    <w:p w14:paraId="3B15B77B" w14:textId="77777777" w:rsidR="00B31FB4" w:rsidRPr="00B9701D" w:rsidRDefault="00000000">
      <w:pPr>
        <w:pStyle w:val="NormalWeb"/>
      </w:pPr>
      <w:r w:rsidRPr="00B9701D">
        <w:t xml:space="preserve">  </w:t>
      </w:r>
      <w:proofErr w:type="gramStart"/>
      <w:r w:rsidRPr="00B9701D">
        <w:t>:</w:t>
      </w:r>
      <w:proofErr w:type="spellStart"/>
      <w:r w:rsidRPr="00B9701D">
        <w:t>Așteaptă</w:t>
      </w:r>
      <w:proofErr w:type="spellEnd"/>
      <w:proofErr w:type="gramEnd"/>
      <w:r w:rsidRPr="00B9701D">
        <w:t xml:space="preserve"> </w:t>
      </w:r>
      <w:proofErr w:type="spellStart"/>
      <w:r w:rsidRPr="00B9701D">
        <w:t>răspuns</w:t>
      </w:r>
      <w:proofErr w:type="spellEnd"/>
      <w:r w:rsidRPr="00B9701D">
        <w:t xml:space="preserve"> </w:t>
      </w:r>
      <w:proofErr w:type="spellStart"/>
      <w:r w:rsidRPr="00B9701D">
        <w:t>utilizator</w:t>
      </w:r>
      <w:proofErr w:type="spellEnd"/>
      <w:r w:rsidRPr="00B9701D">
        <w:t>;</w:t>
      </w:r>
    </w:p>
    <w:p w14:paraId="4B2CBF07" w14:textId="77777777" w:rsidR="00B31FB4" w:rsidRPr="00B9701D" w:rsidRDefault="00000000">
      <w:pPr>
        <w:pStyle w:val="NormalWeb"/>
      </w:pPr>
      <w:r w:rsidRPr="00B9701D">
        <w:t xml:space="preserve">  </w:t>
      </w:r>
      <w:proofErr w:type="gramStart"/>
      <w:r w:rsidRPr="00B9701D">
        <w:t>:</w:t>
      </w:r>
      <w:proofErr w:type="spellStart"/>
      <w:r w:rsidRPr="00B9701D">
        <w:t>Utilizator</w:t>
      </w:r>
      <w:proofErr w:type="spellEnd"/>
      <w:proofErr w:type="gramEnd"/>
      <w:r w:rsidRPr="00B9701D">
        <w:t xml:space="preserve"> </w:t>
      </w:r>
      <w:proofErr w:type="spellStart"/>
      <w:r w:rsidRPr="00B9701D">
        <w:t>răspunde</w:t>
      </w:r>
      <w:proofErr w:type="spellEnd"/>
      <w:r w:rsidRPr="00B9701D">
        <w:t>;</w:t>
      </w:r>
    </w:p>
    <w:p w14:paraId="0EA9451D" w14:textId="77777777" w:rsidR="00B31FB4" w:rsidRPr="00B9701D" w:rsidRDefault="00000000">
      <w:pPr>
        <w:pStyle w:val="NormalWeb"/>
      </w:pPr>
      <w:r w:rsidRPr="00B9701D">
        <w:t xml:space="preserve">  -</w:t>
      </w:r>
      <w:proofErr w:type="gramStart"/>
      <w:r w:rsidRPr="00B9701D">
        <w:t>&gt; :Diagnostic</w:t>
      </w:r>
      <w:proofErr w:type="gramEnd"/>
      <w:r w:rsidRPr="00B9701D">
        <w:t>;</w:t>
      </w:r>
    </w:p>
    <w:p w14:paraId="0ECD2DA6" w14:textId="77777777" w:rsidR="00B31FB4" w:rsidRPr="00B9701D" w:rsidRDefault="00000000">
      <w:pPr>
        <w:pStyle w:val="NormalWeb"/>
      </w:pPr>
      <w:r w:rsidRPr="00B9701D">
        <w:t>endif</w:t>
      </w:r>
    </w:p>
    <w:p w14:paraId="705CF10C" w14:textId="77777777" w:rsidR="00B31FB4" w:rsidRPr="00B9701D" w:rsidRDefault="00000000">
      <w:pPr>
        <w:pStyle w:val="NormalWeb"/>
      </w:pPr>
      <w:r w:rsidRPr="00B9701D">
        <w:t>repeat</w:t>
      </w:r>
    </w:p>
    <w:p w14:paraId="38985EF5" w14:textId="77777777" w:rsidR="00B31FB4" w:rsidRPr="00B9701D" w:rsidRDefault="00000000">
      <w:pPr>
        <w:pStyle w:val="NormalWeb"/>
      </w:pPr>
      <w:r w:rsidRPr="00B9701D">
        <w:t xml:space="preserve">  if (</w:t>
      </w:r>
      <w:proofErr w:type="spellStart"/>
      <w:r w:rsidRPr="00B9701D">
        <w:t>Rezolvat</w:t>
      </w:r>
      <w:proofErr w:type="spellEnd"/>
      <w:r w:rsidRPr="00B9701D">
        <w:t>?) then (Da)</w:t>
      </w:r>
    </w:p>
    <w:p w14:paraId="487FB1BF" w14:textId="77777777" w:rsidR="00B31FB4" w:rsidRPr="00B9701D" w:rsidRDefault="00000000">
      <w:pPr>
        <w:pStyle w:val="NormalWeb"/>
      </w:pPr>
      <w:r w:rsidRPr="00B9701D">
        <w:t xml:space="preserve">    -&gt; [Da</w:t>
      </w:r>
      <w:proofErr w:type="gramStart"/>
      <w:r w:rsidRPr="00B9701D">
        <w:t>] :</w:t>
      </w:r>
      <w:proofErr w:type="spellStart"/>
      <w:r w:rsidRPr="00B9701D">
        <w:t>Închidere</w:t>
      </w:r>
      <w:proofErr w:type="spellEnd"/>
      <w:proofErr w:type="gramEnd"/>
      <w:r w:rsidRPr="00B9701D">
        <w:t xml:space="preserve"> ticket;</w:t>
      </w:r>
    </w:p>
    <w:p w14:paraId="65D2D6EF" w14:textId="77777777" w:rsidR="00B31FB4" w:rsidRPr="00B9701D" w:rsidRDefault="00000000">
      <w:pPr>
        <w:pStyle w:val="NormalWeb"/>
      </w:pPr>
      <w:r w:rsidRPr="00B9701D">
        <w:t xml:space="preserve">    </w:t>
      </w:r>
      <w:proofErr w:type="gramStart"/>
      <w:r w:rsidRPr="00B9701D">
        <w:t>:</w:t>
      </w:r>
      <w:proofErr w:type="spellStart"/>
      <w:r w:rsidRPr="00B9701D">
        <w:t>Trimite</w:t>
      </w:r>
      <w:proofErr w:type="spellEnd"/>
      <w:proofErr w:type="gramEnd"/>
      <w:r w:rsidRPr="00B9701D">
        <w:t xml:space="preserve"> </w:t>
      </w:r>
      <w:proofErr w:type="spellStart"/>
      <w:r w:rsidRPr="00B9701D">
        <w:t>notificare</w:t>
      </w:r>
      <w:proofErr w:type="spellEnd"/>
      <w:r w:rsidRPr="00B9701D">
        <w:t xml:space="preserve"> email;</w:t>
      </w:r>
    </w:p>
    <w:p w14:paraId="648C73E7" w14:textId="77777777" w:rsidR="00B31FB4" w:rsidRPr="00B9701D" w:rsidRDefault="00000000">
      <w:pPr>
        <w:pStyle w:val="NormalWeb"/>
      </w:pPr>
      <w:r w:rsidRPr="00B9701D">
        <w:t xml:space="preserve">    </w:t>
      </w:r>
      <w:proofErr w:type="gramStart"/>
      <w:r w:rsidRPr="00B9701D">
        <w:t>:</w:t>
      </w:r>
      <w:proofErr w:type="spellStart"/>
      <w:r w:rsidRPr="00B9701D">
        <w:t>Arhivare</w:t>
      </w:r>
      <w:proofErr w:type="spellEnd"/>
      <w:proofErr w:type="gramEnd"/>
      <w:r w:rsidRPr="00B9701D">
        <w:t>;</w:t>
      </w:r>
    </w:p>
    <w:p w14:paraId="7B474007" w14:textId="77777777" w:rsidR="00B31FB4" w:rsidRPr="00B9701D" w:rsidRDefault="00000000">
      <w:pPr>
        <w:pStyle w:val="NormalWeb"/>
      </w:pPr>
      <w:r w:rsidRPr="00B9701D">
        <w:t xml:space="preserve">    stop</w:t>
      </w:r>
    </w:p>
    <w:p w14:paraId="777047F2" w14:textId="77777777" w:rsidR="00B31FB4" w:rsidRPr="00B9701D" w:rsidRDefault="00000000">
      <w:pPr>
        <w:pStyle w:val="NormalWeb"/>
      </w:pPr>
      <w:r w:rsidRPr="00B9701D">
        <w:t xml:space="preserve">  else (Nu)</w:t>
      </w:r>
    </w:p>
    <w:p w14:paraId="29851569" w14:textId="77777777" w:rsidR="00B31FB4" w:rsidRPr="00B9701D" w:rsidRDefault="00000000">
      <w:pPr>
        <w:pStyle w:val="NormalWeb"/>
      </w:pPr>
      <w:r w:rsidRPr="00B9701D">
        <w:t xml:space="preserve">    -&gt; [Nu</w:t>
      </w:r>
      <w:proofErr w:type="gramStart"/>
      <w:r w:rsidRPr="00B9701D">
        <w:t>] :</w:t>
      </w:r>
      <w:proofErr w:type="spellStart"/>
      <w:r w:rsidRPr="00B9701D">
        <w:t>Investigație</w:t>
      </w:r>
      <w:proofErr w:type="spellEnd"/>
      <w:proofErr w:type="gramEnd"/>
      <w:r w:rsidRPr="00B9701D">
        <w:t xml:space="preserve"> / </w:t>
      </w:r>
      <w:proofErr w:type="spellStart"/>
      <w:r w:rsidRPr="00B9701D">
        <w:t>în</w:t>
      </w:r>
      <w:proofErr w:type="spellEnd"/>
      <w:r w:rsidRPr="00B9701D">
        <w:t xml:space="preserve"> </w:t>
      </w:r>
      <w:proofErr w:type="spellStart"/>
      <w:r w:rsidRPr="00B9701D">
        <w:t>lucru</w:t>
      </w:r>
      <w:proofErr w:type="spellEnd"/>
      <w:r w:rsidRPr="00B9701D">
        <w:t>;</w:t>
      </w:r>
    </w:p>
    <w:p w14:paraId="719338C7" w14:textId="77777777" w:rsidR="00B31FB4" w:rsidRPr="00B9701D" w:rsidRDefault="00000000">
      <w:pPr>
        <w:pStyle w:val="NormalWeb"/>
      </w:pPr>
      <w:r w:rsidRPr="00B9701D">
        <w:t xml:space="preserve">  endif</w:t>
      </w:r>
    </w:p>
    <w:p w14:paraId="37F6301E" w14:textId="77777777" w:rsidR="00B31FB4" w:rsidRPr="00B9701D" w:rsidRDefault="00000000">
      <w:pPr>
        <w:pStyle w:val="NormalWeb"/>
      </w:pPr>
      <w:r w:rsidRPr="00B9701D">
        <w:t xml:space="preserve">repeat while (Nu </w:t>
      </w:r>
      <w:proofErr w:type="spellStart"/>
      <w:r w:rsidRPr="00B9701D">
        <w:t>rezolvat</w:t>
      </w:r>
      <w:proofErr w:type="spellEnd"/>
      <w:r w:rsidRPr="00B9701D">
        <w:t>)</w:t>
      </w:r>
    </w:p>
    <w:p w14:paraId="7AA0B241" w14:textId="77777777" w:rsidR="00B31FB4" w:rsidRPr="00B9701D" w:rsidRDefault="00000000">
      <w:pPr>
        <w:pStyle w:val="NormalWeb"/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B9701D">
        <w:t>@enduml</w:t>
      </w:r>
    </w:p>
    <w:p w14:paraId="01E37322" w14:textId="77777777" w:rsidR="00B31FB4" w:rsidRPr="00B9701D" w:rsidRDefault="00000000">
      <w:pPr>
        <w:pStyle w:val="NormalWeb"/>
      </w:pPr>
      <w:r w:rsidRPr="00B9701D">
        <w:rPr>
          <w:noProof/>
        </w:rPr>
        <w:lastRenderedPageBreak/>
        <w:drawing>
          <wp:inline distT="0" distB="0" distL="114300" distR="114300" wp14:anchorId="7B2D2BC7" wp14:editId="0EF57C70">
            <wp:extent cx="4143375" cy="7400925"/>
            <wp:effectExtent l="0" t="0" r="1905" b="571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9B39" w14:textId="77777777" w:rsidR="00B31FB4" w:rsidRPr="00B9701D" w:rsidRDefault="00B31FB4">
      <w:pPr>
        <w:pStyle w:val="NormalWeb"/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4A839234" w14:textId="77777777" w:rsidR="00B31FB4" w:rsidRPr="00B9701D" w:rsidRDefault="00000000">
      <w:pPr>
        <w:pStyle w:val="Heading2"/>
        <w:rPr>
          <w:rFonts w:ascii="Times New Roman" w:hAnsi="Times New Roman" w:hint="default"/>
          <w:sz w:val="30"/>
          <w:szCs w:val="30"/>
        </w:rPr>
      </w:pPr>
      <w:bookmarkStart w:id="3" w:name="_Toc14607"/>
      <w:r w:rsidRPr="00B9701D">
        <w:rPr>
          <w:rFonts w:ascii="Times New Roman" w:hAnsi="Times New Roman" w:hint="default"/>
          <w:sz w:val="30"/>
          <w:szCs w:val="30"/>
        </w:rPr>
        <w:lastRenderedPageBreak/>
        <w:t xml:space="preserve">Activity Diagram — flux: </w:t>
      </w:r>
      <w:proofErr w:type="spellStart"/>
      <w:r w:rsidRPr="00B9701D">
        <w:rPr>
          <w:rFonts w:ascii="Times New Roman" w:hAnsi="Times New Roman" w:hint="default"/>
          <w:sz w:val="30"/>
          <w:szCs w:val="30"/>
        </w:rPr>
        <w:t>Rezolvare</w:t>
      </w:r>
      <w:proofErr w:type="spellEnd"/>
      <w:r w:rsidRPr="00B9701D">
        <w:rPr>
          <w:rFonts w:ascii="Times New Roman" w:hAnsi="Times New Roman" w:hint="default"/>
          <w:sz w:val="30"/>
          <w:szCs w:val="30"/>
        </w:rPr>
        <w:t xml:space="preserve"> ticket (</w:t>
      </w:r>
      <w:proofErr w:type="spellStart"/>
      <w:r w:rsidRPr="00B9701D">
        <w:rPr>
          <w:rFonts w:ascii="Times New Roman" w:hAnsi="Times New Roman" w:hint="default"/>
          <w:sz w:val="30"/>
          <w:szCs w:val="30"/>
        </w:rPr>
        <w:t>tehnician</w:t>
      </w:r>
      <w:proofErr w:type="spellEnd"/>
      <w:r w:rsidRPr="00B9701D">
        <w:rPr>
          <w:rFonts w:ascii="Times New Roman" w:hAnsi="Times New Roman" w:hint="default"/>
          <w:sz w:val="30"/>
          <w:szCs w:val="30"/>
        </w:rPr>
        <w:t>)</w:t>
      </w:r>
      <w:bookmarkEnd w:id="3"/>
    </w:p>
    <w:p w14:paraId="348CC416" w14:textId="77777777" w:rsidR="00B31FB4" w:rsidRPr="00B9701D" w:rsidRDefault="00000000">
      <w:pPr>
        <w:pStyle w:val="NormalWeb"/>
      </w:pPr>
      <w:r w:rsidRPr="00B9701D">
        <w:t xml:space="preserve">@startuml </w:t>
      </w:r>
      <w:proofErr w:type="spellStart"/>
      <w:r w:rsidRPr="00B9701D">
        <w:t>UseCaseTicketing</w:t>
      </w:r>
      <w:proofErr w:type="spellEnd"/>
    </w:p>
    <w:p w14:paraId="174B48C0" w14:textId="77777777" w:rsidR="00B31FB4" w:rsidRPr="00B9701D" w:rsidRDefault="00000000">
      <w:pPr>
        <w:pStyle w:val="NormalWeb"/>
      </w:pPr>
      <w:r w:rsidRPr="00B9701D">
        <w:t>left to right direction</w:t>
      </w:r>
    </w:p>
    <w:p w14:paraId="3E32AF8A" w14:textId="77777777" w:rsidR="00B31FB4" w:rsidRPr="00B9701D" w:rsidRDefault="00000000">
      <w:pPr>
        <w:pStyle w:val="NormalWeb"/>
      </w:pPr>
      <w:r w:rsidRPr="00B9701D">
        <w:t xml:space="preserve">actor </w:t>
      </w:r>
      <w:proofErr w:type="spellStart"/>
      <w:r w:rsidRPr="00B9701D">
        <w:t>Utilizator</w:t>
      </w:r>
      <w:proofErr w:type="spellEnd"/>
    </w:p>
    <w:p w14:paraId="3985070B" w14:textId="77777777" w:rsidR="00B31FB4" w:rsidRPr="00B9701D" w:rsidRDefault="00000000">
      <w:pPr>
        <w:pStyle w:val="NormalWeb"/>
      </w:pPr>
      <w:r w:rsidRPr="00B9701D">
        <w:t xml:space="preserve">actor </w:t>
      </w:r>
      <w:proofErr w:type="spellStart"/>
      <w:r w:rsidRPr="00B9701D">
        <w:t>Tehnician</w:t>
      </w:r>
      <w:proofErr w:type="spellEnd"/>
    </w:p>
    <w:p w14:paraId="3F6BF688" w14:textId="77777777" w:rsidR="00B31FB4" w:rsidRPr="00B9701D" w:rsidRDefault="00000000">
      <w:pPr>
        <w:pStyle w:val="NormalWeb"/>
      </w:pPr>
      <w:r w:rsidRPr="00B9701D">
        <w:t>rectangle "</w:t>
      </w:r>
      <w:proofErr w:type="spellStart"/>
      <w:r w:rsidRPr="00B9701D">
        <w:t>Sistem</w:t>
      </w:r>
      <w:proofErr w:type="spellEnd"/>
      <w:r w:rsidRPr="00B9701D">
        <w:t xml:space="preserve"> Ticketing" {</w:t>
      </w:r>
    </w:p>
    <w:p w14:paraId="2BDD8877" w14:textId="77777777" w:rsidR="00B31FB4" w:rsidRPr="00B9701D" w:rsidRDefault="00000000">
      <w:pPr>
        <w:pStyle w:val="NormalWeb"/>
      </w:pPr>
      <w:proofErr w:type="spellStart"/>
      <w:r w:rsidRPr="00B9701D">
        <w:t>Utilizator</w:t>
      </w:r>
      <w:proofErr w:type="spellEnd"/>
      <w:r w:rsidRPr="00B9701D">
        <w:t xml:space="preserve"> -- (</w:t>
      </w:r>
      <w:proofErr w:type="spellStart"/>
      <w:r w:rsidRPr="00B9701D">
        <w:t>Creează</w:t>
      </w:r>
      <w:proofErr w:type="spellEnd"/>
      <w:r w:rsidRPr="00B9701D">
        <w:t xml:space="preserve"> ticket)</w:t>
      </w:r>
    </w:p>
    <w:p w14:paraId="6CC8F486" w14:textId="77777777" w:rsidR="00B31FB4" w:rsidRPr="00B9701D" w:rsidRDefault="00000000">
      <w:pPr>
        <w:pStyle w:val="NormalWeb"/>
      </w:pPr>
      <w:proofErr w:type="spellStart"/>
      <w:r w:rsidRPr="00B9701D">
        <w:t>Utilizator</w:t>
      </w:r>
      <w:proofErr w:type="spellEnd"/>
      <w:r w:rsidRPr="00B9701D">
        <w:t xml:space="preserve"> -- (</w:t>
      </w:r>
      <w:proofErr w:type="spellStart"/>
      <w:r w:rsidRPr="00B9701D">
        <w:t>Vizualizează</w:t>
      </w:r>
      <w:proofErr w:type="spellEnd"/>
      <w:r w:rsidRPr="00B9701D">
        <w:t xml:space="preserve"> ticket)</w:t>
      </w:r>
    </w:p>
    <w:p w14:paraId="7459BAD4" w14:textId="77777777" w:rsidR="00B31FB4" w:rsidRPr="00B9701D" w:rsidRDefault="00000000">
      <w:pPr>
        <w:pStyle w:val="NormalWeb"/>
      </w:pPr>
      <w:proofErr w:type="spellStart"/>
      <w:r w:rsidRPr="00B9701D">
        <w:t>Utilizator</w:t>
      </w:r>
      <w:proofErr w:type="spellEnd"/>
      <w:r w:rsidRPr="00B9701D">
        <w:t xml:space="preserve"> -- (</w:t>
      </w:r>
      <w:proofErr w:type="spellStart"/>
      <w:r w:rsidRPr="00B9701D">
        <w:t>Adaugă</w:t>
      </w:r>
      <w:proofErr w:type="spellEnd"/>
      <w:r w:rsidRPr="00B9701D">
        <w:t xml:space="preserve"> </w:t>
      </w:r>
      <w:proofErr w:type="spellStart"/>
      <w:r w:rsidRPr="00B9701D">
        <w:t>comentariu</w:t>
      </w:r>
      <w:proofErr w:type="spellEnd"/>
      <w:r w:rsidRPr="00B9701D">
        <w:t>)</w:t>
      </w:r>
    </w:p>
    <w:p w14:paraId="3161447D" w14:textId="77777777" w:rsidR="00B31FB4" w:rsidRPr="00B9701D" w:rsidRDefault="00000000">
      <w:pPr>
        <w:pStyle w:val="NormalWeb"/>
      </w:pPr>
      <w:proofErr w:type="spellStart"/>
      <w:r w:rsidRPr="00B9701D">
        <w:t>Tehnician</w:t>
      </w:r>
      <w:proofErr w:type="spellEnd"/>
      <w:r w:rsidRPr="00B9701D">
        <w:t xml:space="preserve"> -- (</w:t>
      </w:r>
      <w:proofErr w:type="spellStart"/>
      <w:r w:rsidRPr="00B9701D">
        <w:t>Preia</w:t>
      </w:r>
      <w:proofErr w:type="spellEnd"/>
      <w:r w:rsidRPr="00B9701D">
        <w:t xml:space="preserve"> ticket)</w:t>
      </w:r>
    </w:p>
    <w:p w14:paraId="7B8D316B" w14:textId="77777777" w:rsidR="00B31FB4" w:rsidRPr="00B9701D" w:rsidRDefault="00000000">
      <w:pPr>
        <w:pStyle w:val="NormalWeb"/>
      </w:pPr>
      <w:proofErr w:type="spellStart"/>
      <w:r w:rsidRPr="00B9701D">
        <w:t>Tehnician</w:t>
      </w:r>
      <w:proofErr w:type="spellEnd"/>
      <w:r w:rsidRPr="00B9701D">
        <w:t xml:space="preserve"> -- (</w:t>
      </w:r>
      <w:proofErr w:type="spellStart"/>
      <w:r w:rsidRPr="00B9701D">
        <w:t>Actualizează</w:t>
      </w:r>
      <w:proofErr w:type="spellEnd"/>
      <w:r w:rsidRPr="00B9701D">
        <w:t xml:space="preserve"> status)</w:t>
      </w:r>
    </w:p>
    <w:p w14:paraId="72ADD70B" w14:textId="77777777" w:rsidR="00B31FB4" w:rsidRPr="00B9701D" w:rsidRDefault="00000000">
      <w:pPr>
        <w:pStyle w:val="NormalWeb"/>
      </w:pPr>
      <w:proofErr w:type="spellStart"/>
      <w:r w:rsidRPr="00B9701D">
        <w:t>Tehnician</w:t>
      </w:r>
      <w:proofErr w:type="spellEnd"/>
      <w:r w:rsidRPr="00B9701D">
        <w:t xml:space="preserve"> -- (</w:t>
      </w:r>
      <w:proofErr w:type="spellStart"/>
      <w:r w:rsidRPr="00B9701D">
        <w:t>Închide</w:t>
      </w:r>
      <w:proofErr w:type="spellEnd"/>
      <w:r w:rsidRPr="00B9701D">
        <w:t xml:space="preserve"> ticket)</w:t>
      </w:r>
    </w:p>
    <w:p w14:paraId="121FC6E5" w14:textId="77777777" w:rsidR="00B31FB4" w:rsidRPr="00B9701D" w:rsidRDefault="00000000">
      <w:pPr>
        <w:pStyle w:val="NormalWeb"/>
      </w:pPr>
      <w:proofErr w:type="spellStart"/>
      <w:r w:rsidRPr="00B9701D">
        <w:t>Tehnician</w:t>
      </w:r>
      <w:proofErr w:type="spellEnd"/>
      <w:r w:rsidRPr="00B9701D">
        <w:t xml:space="preserve"> -- (</w:t>
      </w:r>
      <w:proofErr w:type="spellStart"/>
      <w:r w:rsidRPr="00B9701D">
        <w:t>Adaugă</w:t>
      </w:r>
      <w:proofErr w:type="spellEnd"/>
      <w:r w:rsidRPr="00B9701D">
        <w:t xml:space="preserve"> </w:t>
      </w:r>
      <w:proofErr w:type="spellStart"/>
      <w:r w:rsidRPr="00B9701D">
        <w:t>comentariu</w:t>
      </w:r>
      <w:proofErr w:type="spellEnd"/>
      <w:r w:rsidRPr="00B9701D">
        <w:t>)</w:t>
      </w:r>
    </w:p>
    <w:p w14:paraId="681E0971" w14:textId="77777777" w:rsidR="00B31FB4" w:rsidRPr="00B9701D" w:rsidRDefault="00000000">
      <w:pPr>
        <w:pStyle w:val="NormalWeb"/>
      </w:pPr>
      <w:r w:rsidRPr="00B9701D">
        <w:t>}</w:t>
      </w:r>
    </w:p>
    <w:p w14:paraId="635D347A" w14:textId="77777777" w:rsidR="00B31FB4" w:rsidRPr="00B9701D" w:rsidRDefault="00000000">
      <w:pPr>
        <w:pStyle w:val="NormalWeb"/>
      </w:pPr>
      <w:r w:rsidRPr="00B9701D">
        <w:t>(</w:t>
      </w:r>
      <w:proofErr w:type="spellStart"/>
      <w:r w:rsidRPr="00B9701D">
        <w:t>Creează</w:t>
      </w:r>
      <w:proofErr w:type="spellEnd"/>
      <w:r w:rsidRPr="00B9701D">
        <w:t xml:space="preserve"> ticket</w:t>
      </w:r>
      <w:proofErr w:type="gramStart"/>
      <w:r w:rsidRPr="00B9701D">
        <w:t>) .</w:t>
      </w:r>
      <w:proofErr w:type="gramEnd"/>
      <w:r w:rsidRPr="00B9701D">
        <w:t>&gt; (</w:t>
      </w:r>
      <w:proofErr w:type="spellStart"/>
      <w:r w:rsidRPr="00B9701D">
        <w:t>Trimite</w:t>
      </w:r>
      <w:proofErr w:type="spellEnd"/>
      <w:r w:rsidRPr="00B9701D">
        <w:t xml:space="preserve"> </w:t>
      </w:r>
      <w:proofErr w:type="spellStart"/>
      <w:r w:rsidRPr="00B9701D">
        <w:t>notificare</w:t>
      </w:r>
      <w:proofErr w:type="spellEnd"/>
      <w:r w:rsidRPr="00B9701D">
        <w:t xml:space="preserve"> email</w:t>
      </w:r>
      <w:proofErr w:type="gramStart"/>
      <w:r w:rsidRPr="00B9701D">
        <w:t>) :</w:t>
      </w:r>
      <w:proofErr w:type="gramEnd"/>
      <w:r w:rsidRPr="00B9701D">
        <w:t xml:space="preserve"> include</w:t>
      </w:r>
    </w:p>
    <w:p w14:paraId="09B312E7" w14:textId="77777777" w:rsidR="00B31FB4" w:rsidRPr="00B9701D" w:rsidRDefault="00000000">
      <w:pPr>
        <w:pStyle w:val="NormalWeb"/>
        <w:rPr>
          <w:lang w:val="fr-FR"/>
        </w:rPr>
      </w:pPr>
      <w:r w:rsidRPr="00B9701D">
        <w:t>(</w:t>
      </w:r>
      <w:proofErr w:type="spellStart"/>
      <w:r w:rsidRPr="00B9701D">
        <w:t>Închide</w:t>
      </w:r>
      <w:proofErr w:type="spellEnd"/>
      <w:r w:rsidRPr="00B9701D">
        <w:t xml:space="preserve"> ticket</w:t>
      </w:r>
      <w:proofErr w:type="gramStart"/>
      <w:r w:rsidRPr="00B9701D">
        <w:t>) .</w:t>
      </w:r>
      <w:proofErr w:type="gramEnd"/>
      <w:r w:rsidRPr="00B9701D">
        <w:t xml:space="preserve">&gt; </w:t>
      </w:r>
      <w:r w:rsidRPr="00B9701D">
        <w:rPr>
          <w:lang w:val="fr-FR"/>
        </w:rPr>
        <w:t>(</w:t>
      </w:r>
      <w:proofErr w:type="spellStart"/>
      <w:r w:rsidRPr="00B9701D">
        <w:rPr>
          <w:lang w:val="fr-FR"/>
        </w:rPr>
        <w:t>Trimite</w:t>
      </w:r>
      <w:proofErr w:type="spell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notificare</w:t>
      </w:r>
      <w:proofErr w:type="spellEnd"/>
      <w:r w:rsidRPr="00B9701D">
        <w:rPr>
          <w:lang w:val="fr-FR"/>
        </w:rPr>
        <w:t xml:space="preserve"> email</w:t>
      </w:r>
      <w:proofErr w:type="gramStart"/>
      <w:r w:rsidRPr="00B9701D">
        <w:rPr>
          <w:lang w:val="fr-FR"/>
        </w:rPr>
        <w:t>) :</w:t>
      </w:r>
      <w:proofErr w:type="gram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include</w:t>
      </w:r>
      <w:proofErr w:type="spellEnd"/>
    </w:p>
    <w:p w14:paraId="35E8CE95" w14:textId="77777777" w:rsidR="00B31FB4" w:rsidRPr="00B9701D" w:rsidRDefault="00B31FB4">
      <w:pPr>
        <w:pStyle w:val="NormalWeb"/>
        <w:rPr>
          <w:lang w:val="fr-FR"/>
        </w:rPr>
      </w:pPr>
    </w:p>
    <w:p w14:paraId="3F49F97A" w14:textId="77777777" w:rsidR="00B31FB4" w:rsidRPr="00B9701D" w:rsidRDefault="00000000">
      <w:pPr>
        <w:pStyle w:val="NormalWeb"/>
        <w:rPr>
          <w:lang w:val="fr-FR"/>
        </w:rPr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B9701D">
        <w:rPr>
          <w:lang w:val="fr-FR"/>
        </w:rPr>
        <w:t>@enduml</w:t>
      </w:r>
    </w:p>
    <w:p w14:paraId="13F4A4E0" w14:textId="77777777" w:rsidR="00B31FB4" w:rsidRPr="00B9701D" w:rsidRDefault="00000000">
      <w:pPr>
        <w:pStyle w:val="NormalWeb"/>
      </w:pPr>
      <w:r w:rsidRPr="00B9701D">
        <w:rPr>
          <w:noProof/>
        </w:rPr>
        <w:lastRenderedPageBreak/>
        <w:drawing>
          <wp:inline distT="0" distB="0" distL="114300" distR="114300" wp14:anchorId="7AB39400" wp14:editId="5641B07F">
            <wp:extent cx="5269230" cy="5965190"/>
            <wp:effectExtent l="0" t="0" r="3810" b="889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D9E7" w14:textId="77777777" w:rsidR="00B31FB4" w:rsidRPr="00B9701D" w:rsidRDefault="00B31FB4">
      <w:pPr>
        <w:pStyle w:val="NormalWeb"/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7D65330E" w14:textId="77777777" w:rsidR="00B31FB4" w:rsidRPr="00B9701D" w:rsidRDefault="00B31FB4">
      <w:pPr>
        <w:pStyle w:val="NormalWeb"/>
      </w:pPr>
    </w:p>
    <w:p w14:paraId="2E648C82" w14:textId="77777777" w:rsidR="00B31FB4" w:rsidRPr="00B9701D" w:rsidRDefault="00000000">
      <w:pPr>
        <w:pStyle w:val="NormalWeb"/>
        <w:rPr>
          <w:b/>
          <w:bCs/>
        </w:rPr>
      </w:pPr>
      <w:r w:rsidRPr="00B9701D">
        <w:rPr>
          <w:b/>
          <w:bCs/>
        </w:rPr>
        <w:t xml:space="preserve">1. </w:t>
      </w:r>
      <w:proofErr w:type="spellStart"/>
      <w:r w:rsidRPr="00B9701D">
        <w:rPr>
          <w:b/>
          <w:bCs/>
        </w:rPr>
        <w:t>Inițializarea</w:t>
      </w:r>
      <w:proofErr w:type="spellEnd"/>
      <w:r w:rsidRPr="00B9701D">
        <w:rPr>
          <w:b/>
          <w:bCs/>
        </w:rPr>
        <w:t xml:space="preserve"> repository-</w:t>
      </w:r>
      <w:proofErr w:type="spellStart"/>
      <w:r w:rsidRPr="00B9701D">
        <w:rPr>
          <w:b/>
          <w:bCs/>
        </w:rPr>
        <w:t>ului</w:t>
      </w:r>
      <w:proofErr w:type="spellEnd"/>
    </w:p>
    <w:p w14:paraId="626F2AC5" w14:textId="77777777" w:rsidR="00B31FB4" w:rsidRPr="00B9701D" w:rsidRDefault="00000000">
      <w:pPr>
        <w:pStyle w:val="NormalWeb"/>
      </w:pPr>
      <w:r w:rsidRPr="00B9701D">
        <w:t xml:space="preserve">git </w:t>
      </w:r>
      <w:proofErr w:type="spellStart"/>
      <w:r w:rsidRPr="00B9701D">
        <w:t>init</w:t>
      </w:r>
      <w:proofErr w:type="spellEnd"/>
    </w:p>
    <w:p w14:paraId="5DC8B5B6" w14:textId="77777777" w:rsidR="00B31FB4" w:rsidRPr="00B9701D" w:rsidRDefault="00000000">
      <w:pPr>
        <w:pStyle w:val="NormalWeb"/>
      </w:pPr>
      <w:proofErr w:type="spellStart"/>
      <w:r w:rsidRPr="00B9701D">
        <w:t>Creează</w:t>
      </w:r>
      <w:proofErr w:type="spellEnd"/>
      <w:r w:rsidRPr="00B9701D">
        <w:t xml:space="preserve"> repository-ul local.</w:t>
      </w:r>
    </w:p>
    <w:p w14:paraId="77EFE167" w14:textId="77777777" w:rsidR="00B31FB4" w:rsidRPr="00B9701D" w:rsidRDefault="00000000">
      <w:pPr>
        <w:pStyle w:val="NormalWeb"/>
        <w:rPr>
          <w:b/>
          <w:bCs/>
        </w:rPr>
      </w:pPr>
      <w:r w:rsidRPr="00B9701D">
        <w:rPr>
          <w:b/>
          <w:bCs/>
        </w:rPr>
        <w:t xml:space="preserve">2. </w:t>
      </w:r>
      <w:proofErr w:type="spellStart"/>
      <w:r w:rsidRPr="00B9701D">
        <w:rPr>
          <w:b/>
          <w:bCs/>
        </w:rPr>
        <w:t>Adăugarea</w:t>
      </w:r>
      <w:proofErr w:type="spellEnd"/>
      <w:r w:rsidRPr="00B9701D">
        <w:rPr>
          <w:b/>
          <w:bCs/>
        </w:rPr>
        <w:t xml:space="preserve"> </w:t>
      </w:r>
      <w:proofErr w:type="spellStart"/>
      <w:r w:rsidRPr="00B9701D">
        <w:rPr>
          <w:b/>
          <w:bCs/>
        </w:rPr>
        <w:t>fișierelor</w:t>
      </w:r>
      <w:proofErr w:type="spellEnd"/>
      <w:r w:rsidRPr="00B9701D">
        <w:rPr>
          <w:b/>
          <w:bCs/>
        </w:rPr>
        <w:t xml:space="preserve"> </w:t>
      </w:r>
      <w:proofErr w:type="spellStart"/>
      <w:r w:rsidRPr="00B9701D">
        <w:rPr>
          <w:b/>
          <w:bCs/>
        </w:rPr>
        <w:t>în</w:t>
      </w:r>
      <w:proofErr w:type="spellEnd"/>
      <w:r w:rsidRPr="00B9701D">
        <w:rPr>
          <w:b/>
          <w:bCs/>
        </w:rPr>
        <w:t xml:space="preserve"> </w:t>
      </w:r>
      <w:proofErr w:type="spellStart"/>
      <w:r w:rsidRPr="00B9701D">
        <w:rPr>
          <w:b/>
          <w:bCs/>
        </w:rPr>
        <w:t>controlul</w:t>
      </w:r>
      <w:proofErr w:type="spellEnd"/>
      <w:r w:rsidRPr="00B9701D">
        <w:rPr>
          <w:b/>
          <w:bCs/>
        </w:rPr>
        <w:t xml:space="preserve"> </w:t>
      </w:r>
      <w:proofErr w:type="spellStart"/>
      <w:r w:rsidRPr="00B9701D">
        <w:rPr>
          <w:b/>
          <w:bCs/>
        </w:rPr>
        <w:t>versiunilor</w:t>
      </w:r>
      <w:proofErr w:type="spellEnd"/>
    </w:p>
    <w:p w14:paraId="48A727E6" w14:textId="77777777" w:rsidR="00B31FB4" w:rsidRPr="00B9701D" w:rsidRDefault="00000000">
      <w:pPr>
        <w:pStyle w:val="NormalWeb"/>
      </w:pPr>
      <w:r w:rsidRPr="00B9701D">
        <w:t>git add SRS/</w:t>
      </w:r>
    </w:p>
    <w:p w14:paraId="4FB28995" w14:textId="77777777" w:rsidR="00B31FB4" w:rsidRPr="00B9701D" w:rsidRDefault="00000000">
      <w:pPr>
        <w:pStyle w:val="NormalWeb"/>
        <w:rPr>
          <w:lang w:val="fr-FR"/>
        </w:rPr>
      </w:pPr>
      <w:proofErr w:type="gramStart"/>
      <w:r w:rsidRPr="00B9701D">
        <w:rPr>
          <w:lang w:val="fr-FR"/>
        </w:rPr>
        <w:t>git</w:t>
      </w:r>
      <w:proofErr w:type="gram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add</w:t>
      </w:r>
      <w:proofErr w:type="spell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UMLfiles</w:t>
      </w:r>
      <w:proofErr w:type="spellEnd"/>
      <w:r w:rsidRPr="00B9701D">
        <w:rPr>
          <w:lang w:val="fr-FR"/>
        </w:rPr>
        <w:t>/</w:t>
      </w:r>
    </w:p>
    <w:p w14:paraId="0F54E99B" w14:textId="77777777" w:rsidR="00B31FB4" w:rsidRPr="00B9701D" w:rsidRDefault="00000000">
      <w:pPr>
        <w:pStyle w:val="NormalWeb"/>
        <w:rPr>
          <w:lang w:val="fr-FR"/>
        </w:rPr>
      </w:pPr>
      <w:proofErr w:type="gramStart"/>
      <w:r w:rsidRPr="00B9701D">
        <w:rPr>
          <w:lang w:val="fr-FR"/>
        </w:rPr>
        <w:t>git</w:t>
      </w:r>
      <w:proofErr w:type="gram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add</w:t>
      </w:r>
      <w:proofErr w:type="spellEnd"/>
      <w:r w:rsidRPr="00B9701D">
        <w:rPr>
          <w:lang w:val="fr-FR"/>
        </w:rPr>
        <w:t xml:space="preserve"> Prototype/</w:t>
      </w:r>
    </w:p>
    <w:p w14:paraId="479295EE" w14:textId="77777777" w:rsidR="00B31FB4" w:rsidRPr="00B9701D" w:rsidRDefault="00000000">
      <w:pPr>
        <w:pStyle w:val="NormalWeb"/>
        <w:rPr>
          <w:lang w:val="fr-FR"/>
        </w:rPr>
      </w:pPr>
      <w:proofErr w:type="spellStart"/>
      <w:proofErr w:type="gramStart"/>
      <w:r w:rsidRPr="00B9701D">
        <w:rPr>
          <w:lang w:val="fr-FR"/>
        </w:rPr>
        <w:t>sau</w:t>
      </w:r>
      <w:proofErr w:type="spellEnd"/>
      <w:proofErr w:type="gramEnd"/>
      <w:r w:rsidRPr="00B9701D">
        <w:rPr>
          <w:lang w:val="fr-FR"/>
        </w:rPr>
        <w:t xml:space="preserve">, </w:t>
      </w:r>
      <w:proofErr w:type="gramStart"/>
      <w:r w:rsidRPr="00B9701D">
        <w:rPr>
          <w:lang w:val="fr-FR"/>
        </w:rPr>
        <w:t>direct:</w:t>
      </w:r>
      <w:proofErr w:type="gramEnd"/>
    </w:p>
    <w:p w14:paraId="5D8EB542" w14:textId="77777777" w:rsidR="00B31FB4" w:rsidRPr="00B9701D" w:rsidRDefault="00000000">
      <w:pPr>
        <w:pStyle w:val="NormalWeb"/>
        <w:rPr>
          <w:lang w:val="fr-FR"/>
        </w:rPr>
      </w:pPr>
      <w:proofErr w:type="gramStart"/>
      <w:r w:rsidRPr="00B9701D">
        <w:rPr>
          <w:lang w:val="fr-FR"/>
        </w:rPr>
        <w:t>git</w:t>
      </w:r>
      <w:proofErr w:type="gramEnd"/>
      <w:r w:rsidRPr="00B9701D">
        <w:rPr>
          <w:lang w:val="fr-FR"/>
        </w:rPr>
        <w:t xml:space="preserve"> </w:t>
      </w:r>
      <w:proofErr w:type="spellStart"/>
      <w:proofErr w:type="gramStart"/>
      <w:r w:rsidRPr="00B9701D">
        <w:rPr>
          <w:lang w:val="fr-FR"/>
        </w:rPr>
        <w:t>add</w:t>
      </w:r>
      <w:proofErr w:type="spellEnd"/>
      <w:r w:rsidRPr="00B9701D">
        <w:rPr>
          <w:lang w:val="fr-FR"/>
        </w:rPr>
        <w:t xml:space="preserve"> .</w:t>
      </w:r>
      <w:proofErr w:type="gramEnd"/>
    </w:p>
    <w:p w14:paraId="46CC9119" w14:textId="77777777" w:rsidR="00B31FB4" w:rsidRPr="00B9701D" w:rsidRDefault="00000000">
      <w:pPr>
        <w:pStyle w:val="NormalWeb"/>
        <w:rPr>
          <w:b/>
          <w:bCs/>
          <w:lang w:val="fr-FR"/>
        </w:rPr>
      </w:pPr>
      <w:r w:rsidRPr="00B9701D">
        <w:rPr>
          <w:b/>
          <w:bCs/>
          <w:lang w:val="fr-FR"/>
        </w:rPr>
        <w:t xml:space="preserve">3. </w:t>
      </w:r>
      <w:proofErr w:type="spellStart"/>
      <w:r w:rsidRPr="00B9701D">
        <w:rPr>
          <w:b/>
          <w:bCs/>
          <w:lang w:val="fr-FR"/>
        </w:rPr>
        <w:t>Primul</w:t>
      </w:r>
      <w:proofErr w:type="spellEnd"/>
      <w:r w:rsidRPr="00B9701D">
        <w:rPr>
          <w:b/>
          <w:bCs/>
          <w:lang w:val="fr-FR"/>
        </w:rPr>
        <w:t xml:space="preserve"> commit</w:t>
      </w:r>
    </w:p>
    <w:p w14:paraId="30E74A0B" w14:textId="77777777" w:rsidR="00B31FB4" w:rsidRPr="00B9701D" w:rsidRDefault="00000000">
      <w:pPr>
        <w:pStyle w:val="NormalWeb"/>
        <w:rPr>
          <w:lang w:val="fr-FR"/>
        </w:rPr>
      </w:pPr>
      <w:proofErr w:type="gramStart"/>
      <w:r w:rsidRPr="00B9701D">
        <w:rPr>
          <w:lang w:val="fr-FR"/>
        </w:rPr>
        <w:t>git</w:t>
      </w:r>
      <w:proofErr w:type="gramEnd"/>
      <w:r w:rsidRPr="00B9701D">
        <w:rPr>
          <w:lang w:val="fr-FR"/>
        </w:rPr>
        <w:t xml:space="preserve"> commit -m "Initial </w:t>
      </w:r>
      <w:proofErr w:type="gramStart"/>
      <w:r w:rsidRPr="00B9701D">
        <w:rPr>
          <w:lang w:val="fr-FR"/>
        </w:rPr>
        <w:t>structure:</w:t>
      </w:r>
      <w:proofErr w:type="gramEnd"/>
      <w:r w:rsidRPr="00B9701D">
        <w:rPr>
          <w:lang w:val="fr-FR"/>
        </w:rPr>
        <w:t xml:space="preserve"> SRS, UML files, Prototype"</w:t>
      </w:r>
    </w:p>
    <w:p w14:paraId="3410594B" w14:textId="77777777" w:rsidR="00B31FB4" w:rsidRPr="00B9701D" w:rsidRDefault="00000000">
      <w:pPr>
        <w:pStyle w:val="NormalWeb"/>
        <w:rPr>
          <w:b/>
          <w:bCs/>
          <w:lang w:val="fr-FR"/>
        </w:rPr>
      </w:pPr>
      <w:r w:rsidRPr="00B9701D">
        <w:rPr>
          <w:b/>
          <w:bCs/>
          <w:lang w:val="fr-FR"/>
        </w:rPr>
        <w:t xml:space="preserve">4. </w:t>
      </w:r>
      <w:proofErr w:type="spellStart"/>
      <w:r w:rsidRPr="00B9701D">
        <w:rPr>
          <w:b/>
          <w:bCs/>
          <w:lang w:val="fr-FR"/>
        </w:rPr>
        <w:t>Crearea</w:t>
      </w:r>
      <w:proofErr w:type="spellEnd"/>
      <w:r w:rsidRPr="00B9701D">
        <w:rPr>
          <w:b/>
          <w:bCs/>
          <w:lang w:val="fr-FR"/>
        </w:rPr>
        <w:t xml:space="preserve"> </w:t>
      </w:r>
      <w:proofErr w:type="spellStart"/>
      <w:r w:rsidRPr="00B9701D">
        <w:rPr>
          <w:b/>
          <w:bCs/>
          <w:lang w:val="fr-FR"/>
        </w:rPr>
        <w:t>branch-ului</w:t>
      </w:r>
      <w:proofErr w:type="spellEnd"/>
      <w:r w:rsidRPr="00B9701D">
        <w:rPr>
          <w:b/>
          <w:bCs/>
          <w:lang w:val="fr-FR"/>
        </w:rPr>
        <w:t xml:space="preserve"> principal (</w:t>
      </w:r>
      <w:proofErr w:type="spellStart"/>
      <w:r w:rsidRPr="00B9701D">
        <w:rPr>
          <w:b/>
          <w:bCs/>
          <w:lang w:val="fr-FR"/>
        </w:rPr>
        <w:t>dacă</w:t>
      </w:r>
      <w:proofErr w:type="spellEnd"/>
      <w:r w:rsidRPr="00B9701D">
        <w:rPr>
          <w:b/>
          <w:bCs/>
          <w:lang w:val="fr-FR"/>
        </w:rPr>
        <w:t xml:space="preserve"> nu </w:t>
      </w:r>
      <w:proofErr w:type="spellStart"/>
      <w:r w:rsidRPr="00B9701D">
        <w:rPr>
          <w:b/>
          <w:bCs/>
          <w:lang w:val="fr-FR"/>
        </w:rPr>
        <w:t>există</w:t>
      </w:r>
      <w:proofErr w:type="spellEnd"/>
      <w:r w:rsidRPr="00B9701D">
        <w:rPr>
          <w:b/>
          <w:bCs/>
          <w:lang w:val="fr-FR"/>
        </w:rPr>
        <w:t>)</w:t>
      </w:r>
    </w:p>
    <w:p w14:paraId="723E6F28" w14:textId="77777777" w:rsidR="00B31FB4" w:rsidRPr="00B9701D" w:rsidRDefault="00000000">
      <w:pPr>
        <w:pStyle w:val="NormalWeb"/>
      </w:pPr>
      <w:r w:rsidRPr="00B9701D">
        <w:t>git branch -M main</w:t>
      </w:r>
    </w:p>
    <w:p w14:paraId="603B345C" w14:textId="77777777" w:rsidR="00B31FB4" w:rsidRPr="00B9701D" w:rsidRDefault="00000000">
      <w:pPr>
        <w:pStyle w:val="NormalWeb"/>
        <w:rPr>
          <w:b/>
          <w:bCs/>
        </w:rPr>
      </w:pPr>
      <w:r w:rsidRPr="00B9701D">
        <w:rPr>
          <w:b/>
          <w:bCs/>
        </w:rPr>
        <w:t xml:space="preserve">5. </w:t>
      </w:r>
      <w:proofErr w:type="spellStart"/>
      <w:r w:rsidRPr="00B9701D">
        <w:rPr>
          <w:b/>
          <w:bCs/>
        </w:rPr>
        <w:t>Conectarea</w:t>
      </w:r>
      <w:proofErr w:type="spellEnd"/>
      <w:r w:rsidRPr="00B9701D">
        <w:rPr>
          <w:b/>
          <w:bCs/>
        </w:rPr>
        <w:t xml:space="preserve"> la GitHub</w:t>
      </w:r>
    </w:p>
    <w:p w14:paraId="5A549DBD" w14:textId="77777777" w:rsidR="00B31FB4" w:rsidRPr="00B9701D" w:rsidRDefault="00000000">
      <w:pPr>
        <w:pStyle w:val="NormalWeb"/>
      </w:pPr>
      <w:r w:rsidRPr="00B9701D">
        <w:t>git remote add origin https://github.com/ Peruv1o/ticketing-</w:t>
      </w:r>
      <w:proofErr w:type="spellStart"/>
      <w:r w:rsidRPr="00B9701D">
        <w:t>app.git</w:t>
      </w:r>
      <w:proofErr w:type="spellEnd"/>
    </w:p>
    <w:p w14:paraId="7B344036" w14:textId="77777777" w:rsidR="00B31FB4" w:rsidRPr="00B9701D" w:rsidRDefault="00000000">
      <w:pPr>
        <w:pStyle w:val="NormalWeb"/>
        <w:rPr>
          <w:b/>
          <w:bCs/>
        </w:rPr>
      </w:pPr>
      <w:r w:rsidRPr="00B9701D">
        <w:rPr>
          <w:b/>
          <w:bCs/>
        </w:rPr>
        <w:t xml:space="preserve">6. Upload </w:t>
      </w:r>
      <w:proofErr w:type="spellStart"/>
      <w:r w:rsidRPr="00B9701D">
        <w:rPr>
          <w:b/>
          <w:bCs/>
        </w:rPr>
        <w:t>către</w:t>
      </w:r>
      <w:proofErr w:type="spellEnd"/>
      <w:r w:rsidRPr="00B9701D">
        <w:rPr>
          <w:b/>
          <w:bCs/>
        </w:rPr>
        <w:t xml:space="preserve"> GitHub</w:t>
      </w:r>
    </w:p>
    <w:p w14:paraId="1E904EAE" w14:textId="77777777" w:rsidR="00B31FB4" w:rsidRPr="00B9701D" w:rsidRDefault="00000000">
      <w:pPr>
        <w:pStyle w:val="NormalWeb"/>
      </w:pPr>
      <w:r w:rsidRPr="00B9701D">
        <w:t>git push -u origin main</w:t>
      </w:r>
    </w:p>
    <w:p w14:paraId="212734D1" w14:textId="77777777" w:rsidR="00B31FB4" w:rsidRPr="00B9701D" w:rsidRDefault="00000000">
      <w:pPr>
        <w:pStyle w:val="NormalWeb"/>
        <w:rPr>
          <w:b/>
          <w:bCs/>
          <w:lang w:val="fr-FR"/>
        </w:rPr>
      </w:pPr>
      <w:r w:rsidRPr="00B9701D">
        <w:rPr>
          <w:b/>
          <w:bCs/>
          <w:lang w:val="fr-FR"/>
        </w:rPr>
        <w:t>7. Commit-</w:t>
      </w:r>
      <w:proofErr w:type="spellStart"/>
      <w:r w:rsidRPr="00B9701D">
        <w:rPr>
          <w:b/>
          <w:bCs/>
          <w:lang w:val="fr-FR"/>
        </w:rPr>
        <w:t>uri</w:t>
      </w:r>
      <w:proofErr w:type="spellEnd"/>
      <w:r w:rsidRPr="00B9701D">
        <w:rPr>
          <w:b/>
          <w:bCs/>
          <w:lang w:val="fr-FR"/>
        </w:rPr>
        <w:t xml:space="preserve"> </w:t>
      </w:r>
      <w:proofErr w:type="spellStart"/>
      <w:r w:rsidRPr="00B9701D">
        <w:rPr>
          <w:b/>
          <w:bCs/>
          <w:lang w:val="fr-FR"/>
        </w:rPr>
        <w:t>ulterioare</w:t>
      </w:r>
      <w:proofErr w:type="spellEnd"/>
    </w:p>
    <w:p w14:paraId="7821F3F7" w14:textId="77777777" w:rsidR="00B31FB4" w:rsidRPr="00B9701D" w:rsidRDefault="00000000">
      <w:pPr>
        <w:pStyle w:val="NormalWeb"/>
        <w:rPr>
          <w:lang w:val="fr-FR"/>
        </w:rPr>
      </w:pPr>
      <w:r w:rsidRPr="00B9701D">
        <w:rPr>
          <w:lang w:val="fr-FR"/>
        </w:rPr>
        <w:t xml:space="preserve">De </w:t>
      </w:r>
      <w:proofErr w:type="spellStart"/>
      <w:r w:rsidRPr="00B9701D">
        <w:rPr>
          <w:lang w:val="fr-FR"/>
        </w:rPr>
        <w:t>exemplu</w:t>
      </w:r>
      <w:proofErr w:type="spellEnd"/>
      <w:r w:rsidRPr="00B9701D">
        <w:rPr>
          <w:lang w:val="fr-FR"/>
        </w:rPr>
        <w:t xml:space="preserve">, </w:t>
      </w:r>
      <w:proofErr w:type="spellStart"/>
      <w:r w:rsidRPr="00B9701D">
        <w:rPr>
          <w:lang w:val="fr-FR"/>
        </w:rPr>
        <w:t>după</w:t>
      </w:r>
      <w:proofErr w:type="spellEnd"/>
      <w:r w:rsidRPr="00B9701D">
        <w:rPr>
          <w:lang w:val="fr-FR"/>
        </w:rPr>
        <w:t xml:space="preserve"> ce </w:t>
      </w:r>
      <w:proofErr w:type="spellStart"/>
      <w:r w:rsidRPr="00B9701D">
        <w:rPr>
          <w:lang w:val="fr-FR"/>
        </w:rPr>
        <w:t>actualizezi</w:t>
      </w:r>
      <w:proofErr w:type="spellEnd"/>
      <w:r w:rsidRPr="00B9701D">
        <w:rPr>
          <w:lang w:val="fr-FR"/>
        </w:rPr>
        <w:t xml:space="preserve"> SRS </w:t>
      </w:r>
      <w:proofErr w:type="spellStart"/>
      <w:r w:rsidRPr="00B9701D">
        <w:rPr>
          <w:lang w:val="fr-FR"/>
        </w:rPr>
        <w:t>sau</w:t>
      </w:r>
      <w:proofErr w:type="spellEnd"/>
      <w:r w:rsidRPr="00B9701D">
        <w:rPr>
          <w:lang w:val="fr-FR"/>
        </w:rPr>
        <w:t xml:space="preserve"> </w:t>
      </w:r>
      <w:proofErr w:type="spellStart"/>
      <w:r w:rsidRPr="00B9701D">
        <w:rPr>
          <w:lang w:val="fr-FR"/>
        </w:rPr>
        <w:t>diagramele</w:t>
      </w:r>
      <w:proofErr w:type="spellEnd"/>
      <w:r w:rsidRPr="00B9701D">
        <w:rPr>
          <w:lang w:val="fr-FR"/>
        </w:rPr>
        <w:t xml:space="preserve"> </w:t>
      </w:r>
      <w:proofErr w:type="gramStart"/>
      <w:r w:rsidRPr="00B9701D">
        <w:rPr>
          <w:lang w:val="fr-FR"/>
        </w:rPr>
        <w:t>UML:</w:t>
      </w:r>
      <w:proofErr w:type="gramEnd"/>
    </w:p>
    <w:p w14:paraId="499933DB" w14:textId="77777777" w:rsidR="00B31FB4" w:rsidRPr="00B9701D" w:rsidRDefault="00000000">
      <w:pPr>
        <w:pStyle w:val="NormalWeb"/>
      </w:pPr>
      <w:r w:rsidRPr="00B9701D">
        <w:t>git add SRS/SRS.docx</w:t>
      </w:r>
    </w:p>
    <w:p w14:paraId="15672C68" w14:textId="77777777" w:rsidR="00B31FB4" w:rsidRPr="00B9701D" w:rsidRDefault="00000000">
      <w:pPr>
        <w:pStyle w:val="NormalWeb"/>
      </w:pPr>
      <w:r w:rsidRPr="00B9701D">
        <w:t>git commit -m "Updated SRS document"</w:t>
      </w:r>
    </w:p>
    <w:p w14:paraId="321F4F13" w14:textId="77777777" w:rsidR="00B31FB4" w:rsidRPr="00B9701D" w:rsidRDefault="00000000">
      <w:pPr>
        <w:pStyle w:val="NormalWeb"/>
      </w:pPr>
      <w:r w:rsidRPr="00B9701D">
        <w:t>git push</w:t>
      </w:r>
    </w:p>
    <w:p w14:paraId="762955B4" w14:textId="77777777" w:rsidR="00B31FB4" w:rsidRPr="00B9701D" w:rsidRDefault="00000000">
      <w:pPr>
        <w:pStyle w:val="NormalWeb"/>
      </w:pPr>
      <w:proofErr w:type="spellStart"/>
      <w:r w:rsidRPr="00B9701D">
        <w:t>Pentru</w:t>
      </w:r>
      <w:proofErr w:type="spellEnd"/>
      <w:r w:rsidRPr="00B9701D">
        <w:t xml:space="preserve"> </w:t>
      </w:r>
      <w:proofErr w:type="spellStart"/>
      <w:r w:rsidRPr="00B9701D">
        <w:t>actualizarea</w:t>
      </w:r>
      <w:proofErr w:type="spellEnd"/>
      <w:r w:rsidRPr="00B9701D">
        <w:t xml:space="preserve"> </w:t>
      </w:r>
      <w:proofErr w:type="spellStart"/>
      <w:r w:rsidRPr="00B9701D">
        <w:t>diagramelor</w:t>
      </w:r>
      <w:proofErr w:type="spellEnd"/>
      <w:r w:rsidRPr="00B9701D">
        <w:t>:</w:t>
      </w:r>
    </w:p>
    <w:p w14:paraId="2AC9D75F" w14:textId="77777777" w:rsidR="00B31FB4" w:rsidRPr="00B9701D" w:rsidRDefault="00000000">
      <w:pPr>
        <w:pStyle w:val="NormalWeb"/>
      </w:pPr>
      <w:r w:rsidRPr="00B9701D">
        <w:t xml:space="preserve">git add </w:t>
      </w:r>
      <w:proofErr w:type="spellStart"/>
      <w:r w:rsidRPr="00B9701D">
        <w:t>UMLfiles</w:t>
      </w:r>
      <w:proofErr w:type="spellEnd"/>
      <w:r w:rsidRPr="00B9701D">
        <w:t>/</w:t>
      </w:r>
      <w:proofErr w:type="spellStart"/>
      <w:r w:rsidRPr="00B9701D">
        <w:t>activity.puml</w:t>
      </w:r>
      <w:proofErr w:type="spellEnd"/>
    </w:p>
    <w:p w14:paraId="1C583074" w14:textId="77777777" w:rsidR="00B31FB4" w:rsidRPr="00B9701D" w:rsidRDefault="00000000">
      <w:pPr>
        <w:pStyle w:val="NormalWeb"/>
      </w:pPr>
      <w:r w:rsidRPr="00B9701D">
        <w:lastRenderedPageBreak/>
        <w:t xml:space="preserve">git add </w:t>
      </w:r>
      <w:proofErr w:type="spellStart"/>
      <w:r w:rsidRPr="00B9701D">
        <w:t>UMLfiles</w:t>
      </w:r>
      <w:proofErr w:type="spellEnd"/>
      <w:r w:rsidRPr="00B9701D">
        <w:t>/</w:t>
      </w:r>
      <w:proofErr w:type="spellStart"/>
      <w:r w:rsidRPr="00B9701D">
        <w:t>usecase.puml</w:t>
      </w:r>
      <w:proofErr w:type="spellEnd"/>
    </w:p>
    <w:p w14:paraId="7E479CEA" w14:textId="77777777" w:rsidR="00B31FB4" w:rsidRPr="00B9701D" w:rsidRDefault="00000000">
      <w:pPr>
        <w:pStyle w:val="NormalWeb"/>
      </w:pPr>
      <w:r w:rsidRPr="00B9701D">
        <w:t>git commit -m "Improved UML diagrams"</w:t>
      </w:r>
    </w:p>
    <w:p w14:paraId="1C5BC7DA" w14:textId="77777777" w:rsidR="00B31FB4" w:rsidRPr="00B9701D" w:rsidRDefault="00000000">
      <w:pPr>
        <w:pStyle w:val="NormalWeb"/>
      </w:pPr>
      <w:r w:rsidRPr="00B9701D">
        <w:t>git push</w:t>
      </w:r>
    </w:p>
    <w:p w14:paraId="080EC001" w14:textId="77777777" w:rsidR="00B31FB4" w:rsidRPr="00B9701D" w:rsidRDefault="00000000">
      <w:pPr>
        <w:pStyle w:val="NormalWeb"/>
      </w:pPr>
      <w:proofErr w:type="spellStart"/>
      <w:r w:rsidRPr="00B9701D">
        <w:t>Pentru</w:t>
      </w:r>
      <w:proofErr w:type="spellEnd"/>
      <w:r w:rsidRPr="00B9701D">
        <w:t xml:space="preserve"> </w:t>
      </w:r>
      <w:proofErr w:type="spellStart"/>
      <w:r w:rsidRPr="00B9701D">
        <w:t>prototip</w:t>
      </w:r>
      <w:proofErr w:type="spellEnd"/>
      <w:r w:rsidRPr="00B9701D">
        <w:t>:</w:t>
      </w:r>
    </w:p>
    <w:p w14:paraId="38E8969E" w14:textId="77777777" w:rsidR="00B31FB4" w:rsidRPr="00B9701D" w:rsidRDefault="00000000">
      <w:pPr>
        <w:pStyle w:val="NormalWeb"/>
      </w:pPr>
      <w:r w:rsidRPr="00B9701D">
        <w:t>git add Prototype/</w:t>
      </w:r>
    </w:p>
    <w:p w14:paraId="4DE70456" w14:textId="77777777" w:rsidR="00B31FB4" w:rsidRPr="00B9701D" w:rsidRDefault="00000000">
      <w:pPr>
        <w:pStyle w:val="NormalWeb"/>
      </w:pPr>
      <w:r w:rsidRPr="00B9701D">
        <w:t>git commit -m "Added updated Figma mini-card prototype"</w:t>
      </w:r>
    </w:p>
    <w:p w14:paraId="329E4863" w14:textId="77777777" w:rsidR="00B31FB4" w:rsidRPr="00B9701D" w:rsidRDefault="00000000">
      <w:pPr>
        <w:pStyle w:val="NormalWeb"/>
      </w:pPr>
      <w:r w:rsidRPr="00B9701D">
        <w:t>git push</w:t>
      </w:r>
    </w:p>
    <w:p w14:paraId="7D4BBC14" w14:textId="77777777" w:rsidR="00B31FB4" w:rsidRPr="00B9701D" w:rsidRDefault="00000000">
      <w:pPr>
        <w:pStyle w:val="NormalWeb"/>
        <w:rPr>
          <w:b/>
          <w:bCs/>
        </w:rPr>
      </w:pPr>
      <w:r w:rsidRPr="00B9701D">
        <w:rPr>
          <w:b/>
          <w:bCs/>
        </w:rPr>
        <w:t xml:space="preserve">8. </w:t>
      </w:r>
      <w:proofErr w:type="spellStart"/>
      <w:r w:rsidRPr="00B9701D">
        <w:rPr>
          <w:b/>
          <w:bCs/>
        </w:rPr>
        <w:t>Verificarea</w:t>
      </w:r>
      <w:proofErr w:type="spellEnd"/>
      <w:r w:rsidRPr="00B9701D">
        <w:rPr>
          <w:b/>
          <w:bCs/>
        </w:rPr>
        <w:t xml:space="preserve"> </w:t>
      </w:r>
      <w:proofErr w:type="spellStart"/>
      <w:r w:rsidRPr="00B9701D">
        <w:rPr>
          <w:b/>
          <w:bCs/>
        </w:rPr>
        <w:t>statusului</w:t>
      </w:r>
      <w:proofErr w:type="spellEnd"/>
      <w:r w:rsidRPr="00B9701D">
        <w:rPr>
          <w:b/>
          <w:bCs/>
        </w:rPr>
        <w:t xml:space="preserve"> repository-</w:t>
      </w:r>
      <w:proofErr w:type="spellStart"/>
      <w:r w:rsidRPr="00B9701D">
        <w:rPr>
          <w:b/>
          <w:bCs/>
        </w:rPr>
        <w:t>ului</w:t>
      </w:r>
      <w:proofErr w:type="spellEnd"/>
    </w:p>
    <w:p w14:paraId="5D7B3B5B" w14:textId="77777777" w:rsidR="00B31FB4" w:rsidRPr="00B9701D" w:rsidRDefault="00000000">
      <w:pPr>
        <w:pStyle w:val="NormalWeb"/>
      </w:pPr>
      <w:r w:rsidRPr="00B9701D">
        <w:t>git status</w:t>
      </w:r>
    </w:p>
    <w:p w14:paraId="5BA10812" w14:textId="77777777" w:rsidR="00B31FB4" w:rsidRPr="00B9701D" w:rsidRDefault="00000000">
      <w:pPr>
        <w:pStyle w:val="NormalWeb"/>
        <w:rPr>
          <w:b/>
          <w:bCs/>
        </w:rPr>
      </w:pPr>
      <w:r w:rsidRPr="00B9701D">
        <w:rPr>
          <w:b/>
          <w:bCs/>
        </w:rPr>
        <w:t xml:space="preserve">9. </w:t>
      </w:r>
      <w:proofErr w:type="spellStart"/>
      <w:r w:rsidRPr="00B9701D">
        <w:rPr>
          <w:b/>
          <w:bCs/>
        </w:rPr>
        <w:t>Verificarea</w:t>
      </w:r>
      <w:proofErr w:type="spellEnd"/>
      <w:r w:rsidRPr="00B9701D">
        <w:rPr>
          <w:b/>
          <w:bCs/>
        </w:rPr>
        <w:t xml:space="preserve"> </w:t>
      </w:r>
      <w:proofErr w:type="spellStart"/>
      <w:r w:rsidRPr="00B9701D">
        <w:rPr>
          <w:b/>
          <w:bCs/>
        </w:rPr>
        <w:t>istoricului</w:t>
      </w:r>
      <w:proofErr w:type="spellEnd"/>
    </w:p>
    <w:p w14:paraId="4BBF779A" w14:textId="77777777" w:rsidR="00B31FB4" w:rsidRPr="00B9701D" w:rsidRDefault="00000000">
      <w:pPr>
        <w:pStyle w:val="NormalWeb"/>
      </w:pPr>
      <w:r w:rsidRPr="00B9701D">
        <w:t>git log</w:t>
      </w:r>
    </w:p>
    <w:p w14:paraId="0B5C195A" w14:textId="77777777" w:rsidR="00B31FB4" w:rsidRPr="00B9701D" w:rsidRDefault="00000000">
      <w:pPr>
        <w:pStyle w:val="NormalWeb"/>
        <w:rPr>
          <w:b/>
          <w:bCs/>
        </w:rPr>
      </w:pPr>
      <w:r w:rsidRPr="00B9701D">
        <w:rPr>
          <w:b/>
          <w:bCs/>
        </w:rPr>
        <w:t xml:space="preserve">10. </w:t>
      </w:r>
      <w:proofErr w:type="spellStart"/>
      <w:r w:rsidRPr="00B9701D">
        <w:rPr>
          <w:b/>
          <w:bCs/>
        </w:rPr>
        <w:t>Actualizarea</w:t>
      </w:r>
      <w:proofErr w:type="spellEnd"/>
      <w:r w:rsidRPr="00B9701D">
        <w:rPr>
          <w:b/>
          <w:bCs/>
        </w:rPr>
        <w:t xml:space="preserve"> din GitHub (pull)</w:t>
      </w:r>
    </w:p>
    <w:p w14:paraId="67455355" w14:textId="77777777" w:rsidR="00B31FB4" w:rsidRPr="00B9701D" w:rsidRDefault="00000000">
      <w:pPr>
        <w:pStyle w:val="NormalWeb"/>
      </w:pPr>
      <w:proofErr w:type="spellStart"/>
      <w:r w:rsidRPr="00B9701D">
        <w:t>Dacă</w:t>
      </w:r>
      <w:proofErr w:type="spellEnd"/>
      <w:r w:rsidRPr="00B9701D">
        <w:t xml:space="preserve"> </w:t>
      </w:r>
      <w:proofErr w:type="spellStart"/>
      <w:r w:rsidRPr="00B9701D">
        <w:t>lucrezi</w:t>
      </w:r>
      <w:proofErr w:type="spellEnd"/>
      <w:r w:rsidRPr="00B9701D">
        <w:t xml:space="preserve"> </w:t>
      </w:r>
      <w:proofErr w:type="spellStart"/>
      <w:r w:rsidRPr="00B9701D">
        <w:t>în</w:t>
      </w:r>
      <w:proofErr w:type="spellEnd"/>
      <w:r w:rsidRPr="00B9701D">
        <w:t xml:space="preserve"> </w:t>
      </w:r>
      <w:proofErr w:type="spellStart"/>
      <w:r w:rsidRPr="00B9701D">
        <w:t>colaborare</w:t>
      </w:r>
      <w:proofErr w:type="spellEnd"/>
      <w:r w:rsidRPr="00B9701D">
        <w:t>:</w:t>
      </w:r>
    </w:p>
    <w:p w14:paraId="06B9A659" w14:textId="77777777" w:rsidR="00B31FB4" w:rsidRDefault="00000000">
      <w:pPr>
        <w:pStyle w:val="NormalWeb"/>
      </w:pPr>
      <w:r w:rsidRPr="00B9701D">
        <w:t xml:space="preserve">git </w:t>
      </w:r>
      <w:proofErr w:type="gramStart"/>
      <w:r w:rsidRPr="00B9701D">
        <w:t>pull</w:t>
      </w:r>
      <w:proofErr w:type="gramEnd"/>
    </w:p>
    <w:p w14:paraId="03006999" w14:textId="77777777" w:rsidR="00B9701D" w:rsidRDefault="00B9701D">
      <w:pPr>
        <w:pStyle w:val="NormalWeb"/>
      </w:pPr>
    </w:p>
    <w:p w14:paraId="4164B79F" w14:textId="77777777" w:rsidR="00B9701D" w:rsidRDefault="00B9701D">
      <w:pPr>
        <w:pStyle w:val="NormalWeb"/>
      </w:pPr>
    </w:p>
    <w:p w14:paraId="276175F4" w14:textId="77777777" w:rsidR="00B9701D" w:rsidRDefault="00B9701D">
      <w:pPr>
        <w:pStyle w:val="NormalWeb"/>
      </w:pPr>
    </w:p>
    <w:p w14:paraId="77DAABB6" w14:textId="77777777" w:rsidR="00B9701D" w:rsidRDefault="00B9701D">
      <w:pPr>
        <w:pStyle w:val="NormalWeb"/>
      </w:pPr>
    </w:p>
    <w:p w14:paraId="1219779B" w14:textId="77777777" w:rsidR="00B9701D" w:rsidRDefault="00B9701D">
      <w:pPr>
        <w:pStyle w:val="NormalWeb"/>
      </w:pPr>
    </w:p>
    <w:p w14:paraId="1B0578C0" w14:textId="77777777" w:rsidR="00B9701D" w:rsidRDefault="00B9701D">
      <w:pPr>
        <w:pStyle w:val="NormalWeb"/>
      </w:pPr>
    </w:p>
    <w:p w14:paraId="6CA0517A" w14:textId="77777777" w:rsidR="00B9701D" w:rsidRDefault="00B9701D">
      <w:pPr>
        <w:pStyle w:val="NormalWeb"/>
      </w:pPr>
    </w:p>
    <w:p w14:paraId="2E003142" w14:textId="77777777" w:rsidR="00B9701D" w:rsidRDefault="00B9701D">
      <w:pPr>
        <w:pStyle w:val="NormalWeb"/>
      </w:pPr>
    </w:p>
    <w:p w14:paraId="1FFC11B3" w14:textId="77777777" w:rsidR="00B9701D" w:rsidRDefault="00B9701D">
      <w:pPr>
        <w:pStyle w:val="NormalWeb"/>
      </w:pPr>
    </w:p>
    <w:p w14:paraId="3E65648A" w14:textId="77777777" w:rsidR="00B9701D" w:rsidRDefault="00B9701D">
      <w:pPr>
        <w:pStyle w:val="NormalWeb"/>
      </w:pPr>
    </w:p>
    <w:p w14:paraId="647AD565" w14:textId="77777777" w:rsidR="00B9701D" w:rsidRDefault="00B9701D">
      <w:pPr>
        <w:pStyle w:val="NormalWeb"/>
      </w:pPr>
    </w:p>
    <w:p w14:paraId="1D76B8C6" w14:textId="77777777" w:rsidR="00B9701D" w:rsidRDefault="00B9701D">
      <w:pPr>
        <w:pStyle w:val="NormalWeb"/>
      </w:pPr>
    </w:p>
    <w:p w14:paraId="678D2793" w14:textId="77777777" w:rsidR="00B9701D" w:rsidRPr="00B9701D" w:rsidRDefault="00B9701D" w:rsidP="00B9701D">
      <w:pPr>
        <w:pStyle w:val="NormalWeb"/>
        <w:rPr>
          <w:sz w:val="36"/>
          <w:szCs w:val="36"/>
        </w:rPr>
      </w:pPr>
      <w:proofErr w:type="spellStart"/>
      <w:r w:rsidRPr="00B9701D">
        <w:rPr>
          <w:b/>
          <w:bCs/>
          <w:sz w:val="36"/>
          <w:szCs w:val="36"/>
        </w:rPr>
        <w:t>Concluzie</w:t>
      </w:r>
      <w:proofErr w:type="spellEnd"/>
    </w:p>
    <w:p w14:paraId="586F1F6C" w14:textId="77777777" w:rsidR="00B9701D" w:rsidRDefault="00B9701D" w:rsidP="00B9701D">
      <w:pPr>
        <w:pStyle w:val="NormalWeb"/>
        <w:spacing w:line="276" w:lineRule="auto"/>
      </w:pPr>
      <w:proofErr w:type="spellStart"/>
      <w:r w:rsidRPr="00B9701D">
        <w:t>Documentul</w:t>
      </w:r>
      <w:proofErr w:type="spellEnd"/>
      <w:r w:rsidRPr="00B9701D">
        <w:t xml:space="preserve"> </w:t>
      </w:r>
      <w:proofErr w:type="spellStart"/>
      <w:r w:rsidRPr="00B9701D">
        <w:t>prezintă</w:t>
      </w:r>
      <w:proofErr w:type="spellEnd"/>
      <w:r w:rsidRPr="00B9701D">
        <w:t xml:space="preserve"> </w:t>
      </w:r>
      <w:proofErr w:type="spellStart"/>
      <w:r w:rsidRPr="00B9701D">
        <w:t>în</w:t>
      </w:r>
      <w:proofErr w:type="spellEnd"/>
      <w:r w:rsidRPr="00B9701D">
        <w:t xml:space="preserve"> mod </w:t>
      </w:r>
      <w:proofErr w:type="spellStart"/>
      <w:r w:rsidRPr="00B9701D">
        <w:t>structurat</w:t>
      </w:r>
      <w:proofErr w:type="spellEnd"/>
      <w:r w:rsidRPr="00B9701D">
        <w:t xml:space="preserve"> </w:t>
      </w:r>
      <w:proofErr w:type="spellStart"/>
      <w:r w:rsidRPr="00B9701D">
        <w:t>planificarea</w:t>
      </w:r>
      <w:proofErr w:type="spellEnd"/>
      <w:r w:rsidRPr="00B9701D">
        <w:t xml:space="preserve"> </w:t>
      </w:r>
      <w:proofErr w:type="spellStart"/>
      <w:r w:rsidRPr="00B9701D">
        <w:t>dezvoltării</w:t>
      </w:r>
      <w:proofErr w:type="spellEnd"/>
      <w:r w:rsidRPr="00B9701D">
        <w:t xml:space="preserve"> </w:t>
      </w:r>
      <w:proofErr w:type="spellStart"/>
      <w:r w:rsidRPr="00B9701D">
        <w:t>unei</w:t>
      </w:r>
      <w:proofErr w:type="spellEnd"/>
      <w:r w:rsidRPr="00B9701D">
        <w:t xml:space="preserve"> </w:t>
      </w:r>
      <w:proofErr w:type="spellStart"/>
      <w:r w:rsidRPr="00B9701D">
        <w:t>aplicații</w:t>
      </w:r>
      <w:proofErr w:type="spellEnd"/>
      <w:r w:rsidRPr="00B9701D">
        <w:t xml:space="preserve"> de tip </w:t>
      </w:r>
      <w:proofErr w:type="spellStart"/>
      <w:r w:rsidRPr="00B9701D">
        <w:t>sistem</w:t>
      </w:r>
      <w:proofErr w:type="spellEnd"/>
      <w:r w:rsidRPr="00B9701D">
        <w:t xml:space="preserve"> de ticketing IT, </w:t>
      </w:r>
      <w:proofErr w:type="spellStart"/>
      <w:r w:rsidRPr="00B9701D">
        <w:t>acoperind</w:t>
      </w:r>
      <w:proofErr w:type="spellEnd"/>
      <w:r w:rsidRPr="00B9701D">
        <w:t xml:space="preserve"> </w:t>
      </w:r>
      <w:proofErr w:type="spellStart"/>
      <w:r w:rsidRPr="00B9701D">
        <w:t>toate</w:t>
      </w:r>
      <w:proofErr w:type="spellEnd"/>
      <w:r w:rsidRPr="00B9701D">
        <w:t xml:space="preserve"> </w:t>
      </w:r>
      <w:proofErr w:type="spellStart"/>
      <w:r w:rsidRPr="00B9701D">
        <w:t>componentele</w:t>
      </w:r>
      <w:proofErr w:type="spellEnd"/>
      <w:r w:rsidRPr="00B9701D">
        <w:t xml:space="preserve"> </w:t>
      </w:r>
      <w:proofErr w:type="spellStart"/>
      <w:r w:rsidRPr="00B9701D">
        <w:t>esențiale</w:t>
      </w:r>
      <w:proofErr w:type="spellEnd"/>
      <w:r w:rsidRPr="00B9701D">
        <w:t xml:space="preserve"> </w:t>
      </w:r>
      <w:proofErr w:type="spellStart"/>
      <w:r w:rsidRPr="00B9701D">
        <w:t>pentru</w:t>
      </w:r>
      <w:proofErr w:type="spellEnd"/>
      <w:r w:rsidRPr="00B9701D">
        <w:t xml:space="preserve"> </w:t>
      </w:r>
      <w:proofErr w:type="spellStart"/>
      <w:r w:rsidRPr="00B9701D">
        <w:t>organizarea</w:t>
      </w:r>
      <w:proofErr w:type="spellEnd"/>
      <w:r w:rsidRPr="00B9701D">
        <w:t xml:space="preserve"> </w:t>
      </w:r>
      <w:proofErr w:type="spellStart"/>
      <w:r w:rsidRPr="00B9701D">
        <w:t>proiectului</w:t>
      </w:r>
      <w:proofErr w:type="spellEnd"/>
      <w:r w:rsidRPr="00B9701D">
        <w:t xml:space="preserve">. </w:t>
      </w:r>
    </w:p>
    <w:p w14:paraId="5ED1FE0A" w14:textId="77777777" w:rsidR="00B9701D" w:rsidRDefault="00B9701D" w:rsidP="00B9701D">
      <w:pPr>
        <w:pStyle w:val="NormalWeb"/>
        <w:spacing w:line="276" w:lineRule="auto"/>
      </w:pPr>
      <w:r w:rsidRPr="00B9701D">
        <w:t xml:space="preserve">SRS-ul </w:t>
      </w:r>
      <w:proofErr w:type="spellStart"/>
      <w:r w:rsidRPr="00B9701D">
        <w:t>definește</w:t>
      </w:r>
      <w:proofErr w:type="spellEnd"/>
      <w:r w:rsidRPr="00B9701D">
        <w:t xml:space="preserve"> </w:t>
      </w:r>
      <w:proofErr w:type="spellStart"/>
      <w:r w:rsidRPr="00B9701D">
        <w:t>clar</w:t>
      </w:r>
      <w:proofErr w:type="spellEnd"/>
      <w:r w:rsidRPr="00B9701D">
        <w:t xml:space="preserve"> </w:t>
      </w:r>
      <w:proofErr w:type="spellStart"/>
      <w:r w:rsidRPr="00B9701D">
        <w:t>scopul</w:t>
      </w:r>
      <w:proofErr w:type="spellEnd"/>
      <w:r w:rsidRPr="00B9701D">
        <w:t xml:space="preserve">, </w:t>
      </w:r>
      <w:proofErr w:type="spellStart"/>
      <w:r w:rsidRPr="00B9701D">
        <w:t>domeniul</w:t>
      </w:r>
      <w:proofErr w:type="spellEnd"/>
      <w:r w:rsidRPr="00B9701D">
        <w:t xml:space="preserve">, </w:t>
      </w:r>
      <w:proofErr w:type="spellStart"/>
      <w:r w:rsidRPr="00B9701D">
        <w:t>cerințele</w:t>
      </w:r>
      <w:proofErr w:type="spellEnd"/>
      <w:r w:rsidRPr="00B9701D">
        <w:t xml:space="preserve"> </w:t>
      </w:r>
      <w:proofErr w:type="spellStart"/>
      <w:r w:rsidRPr="00B9701D">
        <w:t>funcționale</w:t>
      </w:r>
      <w:proofErr w:type="spellEnd"/>
      <w:r w:rsidRPr="00B9701D">
        <w:t xml:space="preserve"> </w:t>
      </w:r>
      <w:proofErr w:type="spellStart"/>
      <w:r w:rsidRPr="00B9701D">
        <w:t>și</w:t>
      </w:r>
      <w:proofErr w:type="spellEnd"/>
      <w:r w:rsidRPr="00B9701D">
        <w:t xml:space="preserve"> non-</w:t>
      </w:r>
      <w:proofErr w:type="spellStart"/>
      <w:r w:rsidRPr="00B9701D">
        <w:t>funcționale</w:t>
      </w:r>
      <w:proofErr w:type="spellEnd"/>
      <w:r w:rsidRPr="00B9701D">
        <w:t xml:space="preserve">, precum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t>constrângerile</w:t>
      </w:r>
      <w:proofErr w:type="spellEnd"/>
      <w:r w:rsidRPr="00B9701D">
        <w:t xml:space="preserve"> </w:t>
      </w:r>
      <w:proofErr w:type="spellStart"/>
      <w:r w:rsidRPr="00B9701D">
        <w:t>tehnice</w:t>
      </w:r>
      <w:proofErr w:type="spellEnd"/>
      <w:r w:rsidRPr="00B9701D">
        <w:t xml:space="preserve">, </w:t>
      </w:r>
      <w:proofErr w:type="spellStart"/>
      <w:r w:rsidRPr="00B9701D">
        <w:t>oferind</w:t>
      </w:r>
      <w:proofErr w:type="spellEnd"/>
      <w:r w:rsidRPr="00B9701D">
        <w:t xml:space="preserve"> o </w:t>
      </w:r>
      <w:proofErr w:type="spellStart"/>
      <w:r w:rsidRPr="00B9701D">
        <w:t>bază</w:t>
      </w:r>
      <w:proofErr w:type="spellEnd"/>
      <w:r w:rsidRPr="00B9701D">
        <w:t xml:space="preserve"> </w:t>
      </w:r>
      <w:proofErr w:type="spellStart"/>
      <w:r w:rsidRPr="00B9701D">
        <w:t>solidă</w:t>
      </w:r>
      <w:proofErr w:type="spellEnd"/>
      <w:r w:rsidRPr="00B9701D">
        <w:t xml:space="preserve"> </w:t>
      </w:r>
      <w:proofErr w:type="spellStart"/>
      <w:r w:rsidRPr="00B9701D">
        <w:t>pentru</w:t>
      </w:r>
      <w:proofErr w:type="spellEnd"/>
      <w:r w:rsidRPr="00B9701D">
        <w:t xml:space="preserve"> </w:t>
      </w:r>
      <w:proofErr w:type="spellStart"/>
      <w:r w:rsidRPr="00B9701D">
        <w:t>implementare</w:t>
      </w:r>
      <w:proofErr w:type="spellEnd"/>
      <w:r w:rsidRPr="00B9701D">
        <w:t xml:space="preserve">. </w:t>
      </w:r>
    </w:p>
    <w:p w14:paraId="0D5C3D5B" w14:textId="77777777" w:rsidR="00B9701D" w:rsidRDefault="00B9701D" w:rsidP="00B9701D">
      <w:pPr>
        <w:pStyle w:val="NormalWeb"/>
        <w:spacing w:line="276" w:lineRule="auto"/>
      </w:pPr>
      <w:proofErr w:type="spellStart"/>
      <w:r w:rsidRPr="00B9701D">
        <w:t>Diagramele</w:t>
      </w:r>
      <w:proofErr w:type="spellEnd"/>
      <w:r w:rsidRPr="00B9701D">
        <w:t xml:space="preserve"> UML </w:t>
      </w:r>
      <w:proofErr w:type="spellStart"/>
      <w:r w:rsidRPr="00B9701D">
        <w:t>descriu</w:t>
      </w:r>
      <w:proofErr w:type="spellEnd"/>
      <w:r w:rsidRPr="00B9701D">
        <w:t xml:space="preserve"> logic </w:t>
      </w:r>
      <w:proofErr w:type="spellStart"/>
      <w:r w:rsidRPr="00B9701D">
        <w:t>relațiile</w:t>
      </w:r>
      <w:proofErr w:type="spellEnd"/>
      <w:r w:rsidRPr="00B9701D">
        <w:t xml:space="preserve"> </w:t>
      </w:r>
      <w:proofErr w:type="spellStart"/>
      <w:r w:rsidRPr="00B9701D">
        <w:t>dintre</w:t>
      </w:r>
      <w:proofErr w:type="spellEnd"/>
      <w:r w:rsidRPr="00B9701D">
        <w:t xml:space="preserve"> </w:t>
      </w:r>
      <w:proofErr w:type="spellStart"/>
      <w:r w:rsidRPr="00B9701D">
        <w:t>actorii</w:t>
      </w:r>
      <w:proofErr w:type="spellEnd"/>
      <w:r w:rsidRPr="00B9701D">
        <w:t xml:space="preserve"> </w:t>
      </w:r>
      <w:proofErr w:type="spellStart"/>
      <w:r w:rsidRPr="00B9701D">
        <w:t>principali</w:t>
      </w:r>
      <w:proofErr w:type="spellEnd"/>
      <w:r w:rsidRPr="00B9701D">
        <w:t xml:space="preserve">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t>fluxurile</w:t>
      </w:r>
      <w:proofErr w:type="spellEnd"/>
      <w:r w:rsidRPr="00B9701D">
        <w:t xml:space="preserve"> </w:t>
      </w:r>
      <w:proofErr w:type="spellStart"/>
      <w:r w:rsidRPr="00B9701D">
        <w:t>operaționale</w:t>
      </w:r>
      <w:proofErr w:type="spellEnd"/>
      <w:r w:rsidRPr="00B9701D">
        <w:t xml:space="preserve">, </w:t>
      </w:r>
      <w:proofErr w:type="spellStart"/>
      <w:r w:rsidRPr="00B9701D">
        <w:t>facilitând</w:t>
      </w:r>
      <w:proofErr w:type="spellEnd"/>
      <w:r w:rsidRPr="00B9701D">
        <w:t xml:space="preserve"> </w:t>
      </w:r>
      <w:proofErr w:type="spellStart"/>
      <w:r w:rsidRPr="00B9701D">
        <w:t>înțelegerea</w:t>
      </w:r>
      <w:proofErr w:type="spellEnd"/>
      <w:r w:rsidRPr="00B9701D">
        <w:t xml:space="preserve"> </w:t>
      </w:r>
      <w:proofErr w:type="spellStart"/>
      <w:r w:rsidRPr="00B9701D">
        <w:t>proceselor</w:t>
      </w:r>
      <w:proofErr w:type="spellEnd"/>
      <w:r w:rsidRPr="00B9701D">
        <w:t xml:space="preserve"> interne ale </w:t>
      </w:r>
      <w:proofErr w:type="spellStart"/>
      <w:r w:rsidRPr="00B9701D">
        <w:t>aplicației</w:t>
      </w:r>
      <w:proofErr w:type="spellEnd"/>
      <w:r w:rsidRPr="00B9701D">
        <w:t xml:space="preserve">. </w:t>
      </w:r>
    </w:p>
    <w:p w14:paraId="2D342AF7" w14:textId="390B9B94" w:rsidR="00B9701D" w:rsidRPr="00B9701D" w:rsidRDefault="00B9701D" w:rsidP="00B9701D">
      <w:pPr>
        <w:pStyle w:val="NormalWeb"/>
        <w:spacing w:line="276" w:lineRule="auto"/>
      </w:pPr>
      <w:proofErr w:type="spellStart"/>
      <w:r w:rsidRPr="00B9701D">
        <w:t>Secțiunea</w:t>
      </w:r>
      <w:proofErr w:type="spellEnd"/>
      <w:r w:rsidRPr="00B9701D">
        <w:t xml:space="preserve"> de </w:t>
      </w:r>
      <w:proofErr w:type="spellStart"/>
      <w:r w:rsidRPr="00B9701D">
        <w:t>comenzi</w:t>
      </w:r>
      <w:proofErr w:type="spellEnd"/>
      <w:r w:rsidRPr="00B9701D">
        <w:t xml:space="preserve"> Git </w:t>
      </w:r>
      <w:proofErr w:type="spellStart"/>
      <w:r w:rsidRPr="00B9701D">
        <w:t>asigură</w:t>
      </w:r>
      <w:proofErr w:type="spellEnd"/>
      <w:r w:rsidRPr="00B9701D">
        <w:t xml:space="preserve"> o </w:t>
      </w:r>
      <w:proofErr w:type="spellStart"/>
      <w:r w:rsidRPr="00B9701D">
        <w:t>metodologie</w:t>
      </w:r>
      <w:proofErr w:type="spellEnd"/>
      <w:r w:rsidRPr="00B9701D">
        <w:t xml:space="preserve"> </w:t>
      </w:r>
      <w:proofErr w:type="spellStart"/>
      <w:r w:rsidRPr="00B9701D">
        <w:t>corectă</w:t>
      </w:r>
      <w:proofErr w:type="spellEnd"/>
      <w:r w:rsidRPr="00B9701D">
        <w:t xml:space="preserve">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t>coerentă</w:t>
      </w:r>
      <w:proofErr w:type="spellEnd"/>
      <w:r w:rsidRPr="00B9701D">
        <w:t xml:space="preserve"> de </w:t>
      </w:r>
      <w:proofErr w:type="spellStart"/>
      <w:r w:rsidRPr="00B9701D">
        <w:t>versiune</w:t>
      </w:r>
      <w:proofErr w:type="spellEnd"/>
      <w:r w:rsidRPr="00B9701D">
        <w:t xml:space="preserve">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t>organizare</w:t>
      </w:r>
      <w:proofErr w:type="spellEnd"/>
      <w:r w:rsidRPr="00B9701D">
        <w:t xml:space="preserve"> a </w:t>
      </w:r>
      <w:proofErr w:type="spellStart"/>
      <w:r w:rsidRPr="00B9701D">
        <w:t>fișierelor</w:t>
      </w:r>
      <w:proofErr w:type="spellEnd"/>
      <w:r w:rsidRPr="00B9701D">
        <w:t xml:space="preserve"> </w:t>
      </w:r>
      <w:proofErr w:type="spellStart"/>
      <w:r w:rsidRPr="00B9701D">
        <w:t>în</w:t>
      </w:r>
      <w:proofErr w:type="spellEnd"/>
      <w:r w:rsidRPr="00B9701D">
        <w:t xml:space="preserve"> repository. </w:t>
      </w:r>
      <w:proofErr w:type="spellStart"/>
      <w:r w:rsidRPr="00B9701D">
        <w:t>În</w:t>
      </w:r>
      <w:proofErr w:type="spellEnd"/>
      <w:r w:rsidRPr="00B9701D">
        <w:t xml:space="preserve"> </w:t>
      </w:r>
      <w:proofErr w:type="spellStart"/>
      <w:r w:rsidRPr="00B9701D">
        <w:t>ansamblu</w:t>
      </w:r>
      <w:proofErr w:type="spellEnd"/>
      <w:r w:rsidRPr="00B9701D">
        <w:t xml:space="preserve">, </w:t>
      </w:r>
      <w:proofErr w:type="spellStart"/>
      <w:r w:rsidRPr="00B9701D">
        <w:t>lucrarea</w:t>
      </w:r>
      <w:proofErr w:type="spellEnd"/>
      <w:r w:rsidRPr="00B9701D">
        <w:t xml:space="preserve"> </w:t>
      </w:r>
      <w:proofErr w:type="spellStart"/>
      <w:r w:rsidRPr="00B9701D">
        <w:t>stabilește</w:t>
      </w:r>
      <w:proofErr w:type="spellEnd"/>
      <w:r w:rsidRPr="00B9701D">
        <w:t xml:space="preserve"> o </w:t>
      </w:r>
      <w:proofErr w:type="spellStart"/>
      <w:r w:rsidRPr="00B9701D">
        <w:t>fundamentare</w:t>
      </w:r>
      <w:proofErr w:type="spellEnd"/>
      <w:r w:rsidRPr="00B9701D">
        <w:t xml:space="preserve"> </w:t>
      </w:r>
      <w:proofErr w:type="spellStart"/>
      <w:r w:rsidRPr="00B9701D">
        <w:t>completă</w:t>
      </w:r>
      <w:proofErr w:type="spellEnd"/>
      <w:r w:rsidRPr="00B9701D">
        <w:t xml:space="preserve"> </w:t>
      </w:r>
      <w:proofErr w:type="spellStart"/>
      <w:r w:rsidRPr="00B9701D">
        <w:t>pentru</w:t>
      </w:r>
      <w:proofErr w:type="spellEnd"/>
      <w:r w:rsidRPr="00B9701D">
        <w:t xml:space="preserve"> </w:t>
      </w:r>
      <w:proofErr w:type="spellStart"/>
      <w:r w:rsidRPr="00B9701D">
        <w:t>fazele</w:t>
      </w:r>
      <w:proofErr w:type="spellEnd"/>
      <w:r w:rsidRPr="00B9701D">
        <w:t xml:space="preserve"> </w:t>
      </w:r>
      <w:proofErr w:type="spellStart"/>
      <w:r w:rsidRPr="00B9701D">
        <w:t>ulterioare</w:t>
      </w:r>
      <w:proofErr w:type="spellEnd"/>
      <w:r w:rsidRPr="00B9701D">
        <w:t xml:space="preserve"> de </w:t>
      </w:r>
      <w:proofErr w:type="spellStart"/>
      <w:r w:rsidRPr="00B9701D">
        <w:t>proiectare</w:t>
      </w:r>
      <w:proofErr w:type="spellEnd"/>
      <w:r w:rsidRPr="00B9701D">
        <w:t xml:space="preserve"> </w:t>
      </w:r>
      <w:proofErr w:type="spellStart"/>
      <w:r w:rsidRPr="00B9701D">
        <w:t>și</w:t>
      </w:r>
      <w:proofErr w:type="spellEnd"/>
      <w:r w:rsidRPr="00B9701D">
        <w:t xml:space="preserve"> </w:t>
      </w:r>
      <w:proofErr w:type="spellStart"/>
      <w:r w:rsidRPr="00B9701D">
        <w:t>dezvoltare</w:t>
      </w:r>
      <w:proofErr w:type="spellEnd"/>
      <w:r w:rsidRPr="00B9701D">
        <w:t xml:space="preserve"> </w:t>
      </w:r>
      <w:proofErr w:type="gramStart"/>
      <w:r w:rsidRPr="00B9701D">
        <w:t>a</w:t>
      </w:r>
      <w:proofErr w:type="gramEnd"/>
      <w:r w:rsidRPr="00B9701D">
        <w:t xml:space="preserve"> </w:t>
      </w:r>
      <w:proofErr w:type="spellStart"/>
      <w:r w:rsidRPr="00B9701D">
        <w:t>aplicației</w:t>
      </w:r>
      <w:proofErr w:type="spellEnd"/>
      <w:r w:rsidRPr="00B9701D">
        <w:t>.</w:t>
      </w:r>
    </w:p>
    <w:p w14:paraId="699AC236" w14:textId="77777777" w:rsidR="00B9701D" w:rsidRPr="00B9701D" w:rsidRDefault="00B9701D">
      <w:pPr>
        <w:pStyle w:val="NormalWeb"/>
        <w:sectPr w:rsidR="00B9701D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711985C1" w14:textId="77777777" w:rsidR="00B31FB4" w:rsidRPr="00B9701D" w:rsidRDefault="00B31FB4">
      <w:pPr>
        <w:rPr>
          <w:rFonts w:ascii="Times New Roman" w:hAnsi="Times New Roman" w:cs="Times New Roman"/>
        </w:rPr>
      </w:pPr>
    </w:p>
    <w:sectPr w:rsidR="00B31FB4" w:rsidRPr="00B9701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2562BC"/>
    <w:multiLevelType w:val="singleLevel"/>
    <w:tmpl w:val="AC2562BC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BEEABAB"/>
    <w:multiLevelType w:val="singleLevel"/>
    <w:tmpl w:val="FBEEABAB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992253606">
    <w:abstractNumId w:val="11"/>
  </w:num>
  <w:num w:numId="2" w16cid:durableId="741950213">
    <w:abstractNumId w:val="9"/>
  </w:num>
  <w:num w:numId="3" w16cid:durableId="42559391">
    <w:abstractNumId w:val="8"/>
  </w:num>
  <w:num w:numId="4" w16cid:durableId="1439762253">
    <w:abstractNumId w:val="7"/>
  </w:num>
  <w:num w:numId="5" w16cid:durableId="939024817">
    <w:abstractNumId w:val="6"/>
  </w:num>
  <w:num w:numId="6" w16cid:durableId="331108496">
    <w:abstractNumId w:val="10"/>
  </w:num>
  <w:num w:numId="7" w16cid:durableId="587693332">
    <w:abstractNumId w:val="5"/>
  </w:num>
  <w:num w:numId="8" w16cid:durableId="739866345">
    <w:abstractNumId w:val="4"/>
  </w:num>
  <w:num w:numId="9" w16cid:durableId="2107386857">
    <w:abstractNumId w:val="3"/>
  </w:num>
  <w:num w:numId="10" w16cid:durableId="1348290067">
    <w:abstractNumId w:val="2"/>
  </w:num>
  <w:num w:numId="11" w16cid:durableId="1676111266">
    <w:abstractNumId w:val="1"/>
  </w:num>
  <w:num w:numId="12" w16cid:durableId="168775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837EE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31FB4"/>
    <w:rsid w:val="00B4570C"/>
    <w:rsid w:val="00B5208C"/>
    <w:rsid w:val="00B74876"/>
    <w:rsid w:val="00B9701D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A6B2B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9837EE4"/>
    <w:rsid w:val="5EBD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9271B"/>
  <w15:docId w15:val="{B86CB307-345E-4833-8FFB-C95B09D5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qFormat="1"/>
    <w:lsdException w:name="caption" w:semiHidden="1" w:unhideWhenUsed="1" w:qFormat="1"/>
    <w:lsdException w:name="envelope return" w:qFormat="1"/>
    <w:lsdException w:name="List 4" w:qFormat="1"/>
    <w:lsdException w:name="Title" w:qFormat="1"/>
    <w:lsdException w:name="Default Paragraph Font" w:semiHidden="1"/>
    <w:lsdException w:name="List Continue 4" w:qFormat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Keyboard" w:qFormat="1"/>
    <w:lsdException w:name="HTML Sample" w:qFormat="1"/>
    <w:lsdException w:name="HTML Typewriter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 w:qFormat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/>
      <w:b/>
      <w:bCs/>
      <w:kern w:val="44"/>
      <w:sz w:val="28"/>
      <w:szCs w:val="28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rueomcd lksnd</dc:creator>
  <cp:lastModifiedBy>Lilian Cojocaru</cp:lastModifiedBy>
  <cp:revision>2</cp:revision>
  <dcterms:created xsi:type="dcterms:W3CDTF">2025-12-01T12:42:00Z</dcterms:created>
  <dcterms:modified xsi:type="dcterms:W3CDTF">2025-12-01T14:08:00Z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8EB72AAE8698407FB905573BE15ED9FB_11</vt:lpwstr>
  </property>
</Properties>
</file>