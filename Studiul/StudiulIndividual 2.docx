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437FD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Ministerul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Educaţiei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şi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Cercetării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al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Republicii</w:t>
      </w:r>
      <w:proofErr w:type="spellEnd"/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 Moldova</w:t>
      </w:r>
    </w:p>
    <w:p w14:paraId="7234989C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CENTRUL DE EXCELENŢĂ ÎN INFORMATICĂ</w:t>
      </w:r>
    </w:p>
    <w:p w14:paraId="66CF7F3F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ŞI TEHNOLOGII INFORMAŢIONALE</w:t>
      </w:r>
    </w:p>
    <w:p w14:paraId="4151875A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6FC25E03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0E9D7C86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ABED5A7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617519F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17A2EE19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6094E46F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4B0C6EBC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700F82A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</w:p>
    <w:p w14:paraId="3B3D433E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sz w:val="50"/>
          <w:szCs w:val="50"/>
          <w:lang w:val="fr-FR"/>
        </w:rPr>
      </w:pP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Studiu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individual</w:t>
      </w:r>
      <w:proofErr w:type="spellEnd"/>
    </w:p>
    <w:p w14:paraId="38496F26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lang w:val="fr-FR"/>
        </w:rPr>
      </w:pPr>
      <w:proofErr w:type="gramStart"/>
      <w:r w:rsidRPr="00B9701D">
        <w:rPr>
          <w:rFonts w:ascii="Times New Roman" w:hAnsi="Times New Roman" w:cs="Times New Roman"/>
          <w:sz w:val="50"/>
          <w:szCs w:val="50"/>
          <w:lang w:val="fr-FR"/>
        </w:rPr>
        <w:t>la</w:t>
      </w:r>
      <w:proofErr w:type="gram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tema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“Planificarea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crearii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 xml:space="preserve"> </w:t>
      </w:r>
      <w:proofErr w:type="spellStart"/>
      <w:r w:rsidRPr="00B9701D">
        <w:rPr>
          <w:rFonts w:ascii="Times New Roman" w:hAnsi="Times New Roman" w:cs="Times New Roman"/>
          <w:sz w:val="50"/>
          <w:szCs w:val="50"/>
          <w:lang w:val="fr-FR"/>
        </w:rPr>
        <w:t>aplicatiei</w:t>
      </w:r>
      <w:proofErr w:type="spellEnd"/>
      <w:r w:rsidRPr="00B9701D">
        <w:rPr>
          <w:rFonts w:ascii="Times New Roman" w:hAnsi="Times New Roman" w:cs="Times New Roman"/>
          <w:sz w:val="50"/>
          <w:szCs w:val="50"/>
          <w:lang w:val="fr-FR"/>
        </w:rPr>
        <w:t>”</w:t>
      </w:r>
    </w:p>
    <w:p w14:paraId="7439E589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6C27A5B7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480D3B84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3EB10F4B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29A49002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29355573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7E1BE382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0EF3DE0D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3C9A5AE3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089D78DB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1C321A7D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492EF857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29F9EDA9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741F2DE1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6B30077F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2C9C8F98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0D3D88D2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0CB6A886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566BD40D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01B2D97B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454E0698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5D5FD6ED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</w:pPr>
    </w:p>
    <w:p w14:paraId="40C52D8C" w14:textId="52BA90CF" w:rsidR="00B31FB4" w:rsidRPr="00B9701D" w:rsidRDefault="00000000" w:rsidP="00F76378">
      <w:pPr>
        <w:jc w:val="center"/>
        <w:rPr>
          <w:rFonts w:ascii="Times New Roman" w:hAnsi="Times New Roman" w:cs="Times New Roman"/>
          <w:i/>
          <w:sz w:val="32"/>
          <w:szCs w:val="32"/>
          <w:lang w:val="fr-FR"/>
        </w:rPr>
      </w:pPr>
      <w:proofErr w:type="spellStart"/>
      <w:proofErr w:type="gramStart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Efectuat:</w:t>
      </w:r>
      <w:r w:rsidR="00B9701D" w:rsidRPr="00B9701D">
        <w:rPr>
          <w:rFonts w:ascii="Times New Roman" w:hAnsi="Times New Roman" w:cs="Times New Roman"/>
          <w:i/>
          <w:sz w:val="32"/>
          <w:szCs w:val="32"/>
          <w:lang w:val="fr-FR"/>
        </w:rPr>
        <w:t>Cojocaru</w:t>
      </w:r>
      <w:proofErr w:type="spellEnd"/>
      <w:proofErr w:type="gramEnd"/>
      <w:r w:rsidR="00B9701D" w:rsidRPr="00B9701D">
        <w:rPr>
          <w:rFonts w:ascii="Times New Roman" w:hAnsi="Times New Roman" w:cs="Times New Roman"/>
          <w:i/>
          <w:sz w:val="32"/>
          <w:szCs w:val="32"/>
          <w:lang w:val="fr-FR"/>
        </w:rPr>
        <w:t xml:space="preserve"> Lilian</w:t>
      </w:r>
    </w:p>
    <w:p w14:paraId="67711977" w14:textId="77777777" w:rsidR="00B31FB4" w:rsidRPr="00B9701D" w:rsidRDefault="00000000" w:rsidP="00F76378">
      <w:pPr>
        <w:jc w:val="center"/>
        <w:rPr>
          <w:rFonts w:ascii="Times New Roman" w:hAnsi="Times New Roman" w:cs="Times New Roman"/>
          <w:i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Grupa:</w:t>
      </w:r>
      <w:r w:rsidRPr="00B9701D">
        <w:rPr>
          <w:rFonts w:ascii="Times New Roman" w:hAnsi="Times New Roman" w:cs="Times New Roman"/>
          <w:i/>
          <w:sz w:val="32"/>
          <w:szCs w:val="32"/>
          <w:lang w:val="fr-FR"/>
        </w:rPr>
        <w:t>P-2423</w:t>
      </w:r>
    </w:p>
    <w:p w14:paraId="78EAE09D" w14:textId="675B558E" w:rsidR="000806AA" w:rsidRDefault="00000000" w:rsidP="00F763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proofErr w:type="spellStart"/>
      <w:proofErr w:type="gramStart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Verificat</w:t>
      </w:r>
      <w:proofErr w:type="spellEnd"/>
      <w:r w:rsidRPr="00B9701D">
        <w:rPr>
          <w:rFonts w:ascii="Times New Roman" w:hAnsi="Times New Roman" w:cs="Times New Roman"/>
          <w:b/>
          <w:bCs/>
          <w:i/>
          <w:sz w:val="32"/>
          <w:szCs w:val="32"/>
          <w:lang w:val="fr-FR"/>
        </w:rPr>
        <w:t>:</w:t>
      </w:r>
      <w:proofErr w:type="gramEnd"/>
      <w:r w:rsidRPr="00B9701D">
        <w:rPr>
          <w:rFonts w:ascii="Times New Roman" w:hAnsi="Times New Roman" w:cs="Times New Roman"/>
          <w:i/>
          <w:sz w:val="32"/>
          <w:szCs w:val="32"/>
          <w:lang w:val="fr-FR"/>
        </w:rPr>
        <w:t xml:space="preserve"> </w:t>
      </w:r>
      <w:r w:rsidRPr="00B9701D">
        <w:rPr>
          <w:rFonts w:ascii="Times New Roman" w:hAnsi="Times New Roman" w:cs="Times New Roman"/>
          <w:sz w:val="32"/>
          <w:szCs w:val="32"/>
          <w:lang w:val="fr-FR"/>
        </w:rPr>
        <w:t xml:space="preserve">Natalia </w:t>
      </w:r>
      <w:proofErr w:type="spellStart"/>
      <w:r w:rsidRPr="00B9701D">
        <w:rPr>
          <w:rFonts w:ascii="Times New Roman" w:hAnsi="Times New Roman" w:cs="Times New Roman"/>
          <w:sz w:val="32"/>
          <w:szCs w:val="32"/>
          <w:lang w:val="fr-FR"/>
        </w:rPr>
        <w:t>Gairunova</w:t>
      </w:r>
      <w:proofErr w:type="spellEnd"/>
    </w:p>
    <w:p w14:paraId="35EE27D1" w14:textId="77777777" w:rsidR="000806AA" w:rsidRDefault="000806AA">
      <w:pPr>
        <w:rPr>
          <w:rFonts w:ascii="Times New Roman" w:hAnsi="Times New Roman" w:cs="Times New Roman"/>
          <w:sz w:val="32"/>
          <w:szCs w:val="32"/>
          <w:lang w:val="fr-FR"/>
        </w:rPr>
      </w:pPr>
      <w:r>
        <w:rPr>
          <w:rFonts w:ascii="Times New Roman" w:hAnsi="Times New Roman" w:cs="Times New Roman"/>
          <w:sz w:val="32"/>
          <w:szCs w:val="32"/>
          <w:lang w:val="fr-FR"/>
        </w:rPr>
        <w:br w:type="page"/>
      </w:r>
    </w:p>
    <w:p w14:paraId="02B8CF60" w14:textId="26830716" w:rsidR="000806AA" w:rsidRPr="000806AA" w:rsidRDefault="000806AA" w:rsidP="000806AA">
      <w:pPr>
        <w:pStyle w:val="TOCHeading"/>
        <w:rPr>
          <w:rFonts w:ascii="Times New Roman" w:eastAsia="MS Mincho" w:hAnsi="Times New Roman" w:cs="Times New Roman" w:hint="eastAsia"/>
          <w:lang w:val="fr-FR" w:eastAsia="ja-JP"/>
        </w:rPr>
      </w:pPr>
    </w:p>
    <w:sdt>
      <w:sdtPr>
        <w:rPr>
          <w:sz w:val="44"/>
          <w:szCs w:val="44"/>
        </w:rPr>
        <w:id w:val="206013154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zh-CN"/>
        </w:rPr>
      </w:sdtEndPr>
      <w:sdtContent>
        <w:p w14:paraId="063D5462" w14:textId="378EF77A" w:rsidR="000806AA" w:rsidRPr="000806AA" w:rsidRDefault="000806AA" w:rsidP="000806AA">
          <w:pPr>
            <w:pStyle w:val="TOCHeading"/>
            <w:rPr>
              <w:rFonts w:ascii="Times New Roman" w:eastAsia="MS Mincho" w:hAnsi="Times New Roman" w:cs="Times New Roman"/>
              <w:b/>
              <w:bCs/>
              <w:i/>
              <w:iCs/>
              <w:sz w:val="52"/>
              <w:szCs w:val="52"/>
              <w:lang w:val="fr-FR" w:eastAsia="ja-JP"/>
            </w:rPr>
          </w:pPr>
          <w:r w:rsidRPr="000806AA">
            <w:rPr>
              <w:rFonts w:ascii="Times New Roman" w:hAnsi="Times New Roman" w:cs="Times New Roman"/>
              <w:b/>
              <w:bCs/>
              <w:i/>
              <w:iCs/>
              <w:sz w:val="52"/>
              <w:szCs w:val="52"/>
            </w:rPr>
            <w:t>Table of Contents</w:t>
          </w:r>
        </w:p>
        <w:p w14:paraId="6C918230" w14:textId="49232913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r w:rsidRPr="000806AA">
            <w:rPr>
              <w:sz w:val="24"/>
              <w:szCs w:val="24"/>
            </w:rPr>
            <w:fldChar w:fldCharType="begin"/>
          </w:r>
          <w:r w:rsidRPr="000806AA">
            <w:rPr>
              <w:sz w:val="24"/>
              <w:szCs w:val="24"/>
            </w:rPr>
            <w:instrText xml:space="preserve"> TOC \o "1-3" \h \z \u </w:instrText>
          </w:r>
          <w:r w:rsidRPr="000806AA">
            <w:rPr>
              <w:sz w:val="24"/>
              <w:szCs w:val="24"/>
            </w:rPr>
            <w:fldChar w:fldCharType="separate"/>
          </w:r>
          <w:hyperlink w:anchor="_Toc216338173" w:history="1">
            <w:r w:rsidRPr="000806AA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SRS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_Toc216338173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3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C5739" w14:textId="3B23BCF9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4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Scop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_Toc216338174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3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AF79B" w14:textId="05453DD1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5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Utilizatori principali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_Toc216338175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3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29BD3D" w14:textId="4823ECBE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6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Domeniu de aplicare / limitări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_Toc216338176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3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4DB564" w14:textId="5B11ABD5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7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Cerințe funcționale (liste prioritare)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_Toc216338177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4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3463D8" w14:textId="425E76E0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8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Cerințe non-funcționale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_Toc216338178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5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E716E1" w14:textId="42A0CEB4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79" w:history="1">
            <w:r w:rsidRPr="000806AA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Modulele aplicatiei Desktop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_Toc216338179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5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65A587" w14:textId="1C7C0B01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0" w:history="1">
            <w:r w:rsidRPr="000806AA">
              <w:rPr>
                <w:rStyle w:val="Hyperlink"/>
                <w:i/>
                <w:iCs/>
                <w:noProof/>
                <w:sz w:val="24"/>
                <w:szCs w:val="24"/>
              </w:rPr>
              <w:t>1. Business Logic (BL)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_Toc216338180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6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8C2C8C" w14:textId="7FED269E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1" w:history="1">
            <w:r w:rsidRPr="000806AA">
              <w:rPr>
                <w:rStyle w:val="Hyperlink"/>
                <w:i/>
                <w:iCs/>
                <w:noProof/>
                <w:sz w:val="24"/>
                <w:szCs w:val="24"/>
              </w:rPr>
              <w:t>2. UI Layer (Interfața utilizator)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_Toc216338181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6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95BE1D" w14:textId="461E3A75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2" w:history="1">
            <w:r w:rsidRPr="000806AA">
              <w:rPr>
                <w:rStyle w:val="Hyperlink"/>
                <w:i/>
                <w:iCs/>
                <w:noProof/>
                <w:sz w:val="24"/>
                <w:szCs w:val="24"/>
              </w:rPr>
              <w:t>3. Data Layer (DAL)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_Toc216338182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7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B54C5" w14:textId="1993E44B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3" w:history="1">
            <w:r w:rsidRPr="000806AA">
              <w:rPr>
                <w:rStyle w:val="Hyperlink"/>
                <w:i/>
                <w:iCs/>
                <w:noProof/>
                <w:sz w:val="24"/>
                <w:szCs w:val="24"/>
              </w:rPr>
              <w:t>4. Auxiliary Layer (Servicii și Utilitare)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_Toc216338183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8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DFFB88" w14:textId="637F0143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4" w:history="1">
            <w:r w:rsidRPr="000806AA">
              <w:rPr>
                <w:rStyle w:val="Hyperlink"/>
                <w:rFonts w:ascii="Times New Roman" w:eastAsia="MS Mincho" w:hAnsi="Times New Roman"/>
                <w:i/>
                <w:iCs/>
                <w:noProof/>
                <w:sz w:val="24"/>
                <w:szCs w:val="24"/>
                <w:lang w:eastAsia="ja-JP"/>
              </w:rPr>
              <w:t>Comenzile Git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_Toc216338184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8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174CF" w14:textId="7BED59A5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5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1. Inițializarea repository-ului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_Toc216338185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8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AB1254" w14:textId="7E36C9D8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6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2. Adăugarea fișierelor în controlul versiunilor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_Toc216338186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9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ACDEC" w14:textId="3B18171F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7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  <w:lang w:val="fr-FR"/>
              </w:rPr>
              <w:t>3. Primul commit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_Toc216338187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9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EAB36B" w14:textId="62AEF7A8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8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  <w:lang w:val="fr-FR"/>
              </w:rPr>
              <w:t>4. Crearea branch-ului principal (dacă nu există)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_Toc216338188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9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F2042A" w14:textId="1069197C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89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5. Conectarea la GitHub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_Toc216338189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9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966F23" w14:textId="3C8C1F51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0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6. Upload către GitHub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_Toc216338190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10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26E2C" w14:textId="44B7985C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1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  <w:lang w:val="fr-FR"/>
              </w:rPr>
              <w:t>7. Commit-uri ulterioare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_Toc216338191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10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993BB" w14:textId="50C45A75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2" w:history="1">
            <w:r w:rsidRPr="000806AA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  <w:lang w:val="fr-FR"/>
              </w:rPr>
              <w:t>De exemplu, dup</w:t>
            </w:r>
            <w:r w:rsidRPr="000806AA">
              <w:rPr>
                <w:rStyle w:val="Hyperlink"/>
                <w:rFonts w:ascii="Cambria" w:hAnsi="Cambria" w:cs="Cambria"/>
                <w:i/>
                <w:iCs/>
                <w:noProof/>
                <w:sz w:val="24"/>
                <w:szCs w:val="24"/>
                <w:lang w:val="fr-FR"/>
              </w:rPr>
              <w:t>ă</w:t>
            </w:r>
            <w:r w:rsidRPr="000806AA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  <w:lang w:val="fr-FR"/>
              </w:rPr>
              <w:t xml:space="preserve"> ce actualizezi SRS sau diagramele UML: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_Toc216338192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10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654F9D" w14:textId="7FAAF5DC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3" w:history="1">
            <w:r w:rsidRPr="000806AA">
              <w:rPr>
                <w:rStyle w:val="Hyperlink"/>
                <w:rFonts w:ascii="Times New Roman" w:hAnsi="Times New Roman"/>
                <w:i/>
                <w:iCs/>
                <w:noProof/>
                <w:sz w:val="24"/>
                <w:szCs w:val="24"/>
              </w:rPr>
              <w:t>Pentru actualizarea diagramelor: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_Toc216338193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10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AC1C58" w14:textId="0C039A23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4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8. Verificarea statusului repository-ului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_Toc216338194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10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81B6E" w14:textId="15D4B6F4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5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9. Verificarea istoricului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_Toc216338195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11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D14565" w14:textId="454D4C1D" w:rsidR="000806AA" w:rsidRPr="000806AA" w:rsidRDefault="000806AA">
          <w:pPr>
            <w:pStyle w:val="TOC1"/>
            <w:tabs>
              <w:tab w:val="right" w:leader="dot" w:pos="8296"/>
            </w:tabs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6" w:history="1">
            <w:r w:rsidRPr="000806AA">
              <w:rPr>
                <w:rStyle w:val="Hyperlink"/>
                <w:rFonts w:cs="Times New Roman"/>
                <w:i/>
                <w:iCs/>
                <w:noProof/>
                <w:sz w:val="24"/>
                <w:szCs w:val="24"/>
              </w:rPr>
              <w:t>10. Actualizarea din GitHub (pull)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_Toc216338196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11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005E2" w14:textId="2D2433FB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7" w:history="1">
            <w:r w:rsidRPr="000806AA">
              <w:rPr>
                <w:rStyle w:val="Hyperlink"/>
                <w:rFonts w:ascii="Times New Roman" w:eastAsia="MS Mincho" w:hAnsi="Times New Roman"/>
                <w:i/>
                <w:iCs/>
                <w:noProof/>
                <w:sz w:val="24"/>
                <w:szCs w:val="24"/>
                <w:lang w:eastAsia="ja-JP"/>
              </w:rPr>
              <w:t>Diagramele PlantUML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_Toc216338197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11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CEB945" w14:textId="2F17E0C5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8" w:history="1">
            <w:r w:rsidRPr="000806AA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Use Case — actorii: Utilizator, Tehnician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_Toc216338198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11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A663CE" w14:textId="7DAE4AF8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199" w:history="1">
            <w:r w:rsidRPr="000806AA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Activity Diagram — flux: Rezolvare ticket (tehnician)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_Toc216338199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14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4FCA94" w14:textId="7BAEF7E4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200" w:history="1">
            <w:r w:rsidRPr="000806AA">
              <w:rPr>
                <w:rStyle w:val="Hyperlink"/>
                <w:rFonts w:ascii="Times New Roman" w:eastAsia="MS Mincho" w:hAnsi="Times New Roman"/>
                <w:i/>
                <w:iCs/>
                <w:noProof/>
                <w:sz w:val="24"/>
                <w:szCs w:val="24"/>
                <w:lang w:eastAsia="ja-JP"/>
              </w:rPr>
              <w:t>Figma Prototype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_Toc216338200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15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1B433F" w14:textId="0E58E68E" w:rsidR="000806AA" w:rsidRPr="000806AA" w:rsidRDefault="000806AA">
          <w:pPr>
            <w:pStyle w:val="TOC2"/>
            <w:tabs>
              <w:tab w:val="right" w:leader="dot" w:pos="8296"/>
            </w:tabs>
            <w:ind w:left="400"/>
            <w:rPr>
              <w:noProof/>
              <w:kern w:val="2"/>
              <w:sz w:val="36"/>
              <w:szCs w:val="36"/>
              <w:lang w:eastAsia="ja-JP"/>
              <w14:ligatures w14:val="standardContextual"/>
            </w:rPr>
          </w:pPr>
          <w:hyperlink w:anchor="_Toc216338201" w:history="1">
            <w:r w:rsidRPr="000806AA">
              <w:rPr>
                <w:rStyle w:val="Hyperlink"/>
                <w:rFonts w:ascii="Times New Roman" w:eastAsia="MS Mincho" w:hAnsi="Times New Roman"/>
                <w:i/>
                <w:iCs/>
                <w:noProof/>
                <w:sz w:val="24"/>
                <w:szCs w:val="24"/>
                <w:lang w:eastAsia="ja-JP"/>
              </w:rPr>
              <w:t>Concluzie</w:t>
            </w:r>
            <w:r w:rsidRPr="000806AA">
              <w:rPr>
                <w:noProof/>
                <w:webHidden/>
                <w:sz w:val="24"/>
                <w:szCs w:val="24"/>
              </w:rPr>
              <w:tab/>
            </w:r>
            <w:r w:rsidRPr="000806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0806AA">
              <w:rPr>
                <w:noProof/>
                <w:webHidden/>
                <w:sz w:val="24"/>
                <w:szCs w:val="24"/>
              </w:rPr>
              <w:instrText xml:space="preserve"> PAGEREF _Toc216338201 \h </w:instrText>
            </w:r>
            <w:r w:rsidRPr="000806AA">
              <w:rPr>
                <w:noProof/>
                <w:webHidden/>
                <w:sz w:val="24"/>
                <w:szCs w:val="24"/>
              </w:rPr>
            </w:r>
            <w:r w:rsidRPr="000806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0806AA">
              <w:rPr>
                <w:noProof/>
                <w:webHidden/>
                <w:sz w:val="24"/>
                <w:szCs w:val="24"/>
              </w:rPr>
              <w:t>16</w:t>
            </w:r>
            <w:r w:rsidRPr="000806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AD53E" w14:textId="039188FE" w:rsidR="000806AA" w:rsidRPr="000806AA" w:rsidRDefault="000806AA">
          <w:pPr>
            <w:rPr>
              <w:sz w:val="24"/>
              <w:szCs w:val="24"/>
            </w:rPr>
          </w:pPr>
          <w:r w:rsidRPr="000806AA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5B7E6F0" w14:textId="1B445AA4" w:rsidR="000806AA" w:rsidRPr="000806AA" w:rsidRDefault="000806AA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86F0963" w14:textId="77777777" w:rsidR="00B31FB4" w:rsidRPr="00B9701D" w:rsidRDefault="00B31FB4" w:rsidP="00F76378">
      <w:pPr>
        <w:jc w:val="center"/>
        <w:rPr>
          <w:rFonts w:ascii="Times New Roman" w:hAnsi="Times New Roman" w:cs="Times New Roman"/>
          <w:lang w:val="fr-FR"/>
        </w:rPr>
        <w:sectPr w:rsidR="00B31FB4" w:rsidRPr="00B9701D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297DFC1B" w14:textId="77777777" w:rsidR="00F76378" w:rsidRPr="00A257F9" w:rsidRDefault="00F76378" w:rsidP="00A257F9">
      <w:pPr>
        <w:pStyle w:val="Heading2"/>
        <w:rPr>
          <w:rFonts w:ascii="Times New Roman" w:hAnsi="Times New Roman" w:hint="default"/>
          <w:i/>
          <w:iCs/>
          <w:sz w:val="56"/>
          <w:szCs w:val="56"/>
        </w:rPr>
      </w:pPr>
      <w:bookmarkStart w:id="0" w:name="_Toc216338173"/>
      <w:r w:rsidRPr="00A257F9">
        <w:rPr>
          <w:rFonts w:ascii="Times New Roman" w:hAnsi="Times New Roman" w:hint="default"/>
          <w:i/>
          <w:iCs/>
          <w:sz w:val="56"/>
          <w:szCs w:val="56"/>
        </w:rPr>
        <w:lastRenderedPageBreak/>
        <w:t>SRS</w:t>
      </w:r>
      <w:bookmarkStart w:id="1" w:name="_Toc215492759"/>
      <w:bookmarkEnd w:id="0"/>
    </w:p>
    <w:p w14:paraId="69F17F01" w14:textId="7E1FEAC1" w:rsidR="00F76378" w:rsidRPr="00F83A53" w:rsidRDefault="00F76378" w:rsidP="00F76378">
      <w:pPr>
        <w:pStyle w:val="Heading1"/>
        <w:jc w:val="left"/>
        <w:rPr>
          <w:rFonts w:cs="Times New Roman"/>
          <w:b w:val="0"/>
          <w:bCs w:val="0"/>
          <w:i/>
          <w:iCs/>
          <w:color w:val="000000" w:themeColor="text1"/>
          <w:sz w:val="44"/>
          <w:szCs w:val="44"/>
        </w:rPr>
      </w:pPr>
      <w:bookmarkStart w:id="2" w:name="_Toc216338174"/>
      <w:r w:rsidRPr="00F76378">
        <w:rPr>
          <w:rFonts w:cs="Times New Roman"/>
          <w:i/>
          <w:iCs/>
          <w:color w:val="000000" w:themeColor="text1"/>
          <w:sz w:val="44"/>
          <w:szCs w:val="44"/>
        </w:rPr>
        <w:t>Scop</w:t>
      </w:r>
      <w:bookmarkEnd w:id="1"/>
      <w:bookmarkEnd w:id="2"/>
    </w:p>
    <w:p w14:paraId="70A2273F" w14:textId="77777777" w:rsidR="00F76378" w:rsidRPr="00F83A53" w:rsidRDefault="00F76378" w:rsidP="00F763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Aplicație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gestionarea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incidentelor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IT (ticketing)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destinată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solicitanti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tehnicienilor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Scop: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înregistrare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urmărire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ticket-e, cu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C88C95" w14:textId="77777777" w:rsidR="00F76378" w:rsidRPr="00F83A53" w:rsidRDefault="00F76378" w:rsidP="00F76378">
      <w:pPr>
        <w:pStyle w:val="Heading1"/>
        <w:jc w:val="left"/>
        <w:rPr>
          <w:rFonts w:cs="Times New Roman"/>
          <w:b w:val="0"/>
          <w:bCs w:val="0"/>
          <w:i/>
          <w:iCs/>
          <w:color w:val="000000" w:themeColor="text1"/>
          <w:sz w:val="44"/>
          <w:szCs w:val="44"/>
        </w:rPr>
      </w:pPr>
      <w:bookmarkStart w:id="3" w:name="_Toc215492760"/>
      <w:bookmarkStart w:id="4" w:name="_Toc216338175"/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Utilizatori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principali</w:t>
      </w:r>
      <w:bookmarkEnd w:id="3"/>
      <w:bookmarkEnd w:id="4"/>
      <w:proofErr w:type="spellEnd"/>
    </w:p>
    <w:p w14:paraId="03C5EACD" w14:textId="77777777" w:rsidR="00F76378" w:rsidRPr="00F83A53" w:rsidRDefault="00F76378" w:rsidP="00F76378">
      <w:pPr>
        <w:numPr>
          <w:ilvl w:val="0"/>
          <w:numId w:val="13"/>
        </w:numPr>
        <w:spacing w:after="160" w:line="278" w:lineRule="auto"/>
        <w:ind w:left="5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primește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email.</w:t>
      </w:r>
    </w:p>
    <w:p w14:paraId="5ACD7690" w14:textId="77777777" w:rsidR="00F76378" w:rsidRPr="00F83A53" w:rsidRDefault="00F76378" w:rsidP="00F76378">
      <w:pPr>
        <w:numPr>
          <w:ilvl w:val="0"/>
          <w:numId w:val="13"/>
        </w:numPr>
        <w:spacing w:after="160" w:line="278" w:lineRule="auto"/>
        <w:ind w:left="5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actualizează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adaugă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4A6614" w14:textId="77777777" w:rsidR="00F76378" w:rsidRPr="00F83A53" w:rsidRDefault="00F76378" w:rsidP="00F76378">
      <w:pPr>
        <w:numPr>
          <w:ilvl w:val="0"/>
          <w:numId w:val="13"/>
        </w:numPr>
        <w:spacing w:after="160" w:line="278" w:lineRule="auto"/>
        <w:ind w:left="5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Administrator (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gestionează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conturi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tehnicieni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configurează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SMTP,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statistici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C3AD918" w14:textId="77777777" w:rsidR="00F76378" w:rsidRPr="00F83A53" w:rsidRDefault="00F76378" w:rsidP="00F76378">
      <w:pPr>
        <w:pStyle w:val="Heading1"/>
        <w:jc w:val="left"/>
        <w:rPr>
          <w:rFonts w:cs="Times New Roman"/>
          <w:b w:val="0"/>
          <w:bCs w:val="0"/>
          <w:i/>
          <w:iCs/>
          <w:color w:val="000000" w:themeColor="text1"/>
          <w:sz w:val="44"/>
          <w:szCs w:val="44"/>
        </w:rPr>
      </w:pPr>
      <w:bookmarkStart w:id="5" w:name="_Toc215492761"/>
      <w:bookmarkStart w:id="6" w:name="_Toc216338176"/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Domeniu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de 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aplicare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/ 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limitări</w:t>
      </w:r>
      <w:bookmarkEnd w:id="5"/>
      <w:bookmarkEnd w:id="6"/>
      <w:proofErr w:type="spellEnd"/>
    </w:p>
    <w:p w14:paraId="18A740AB" w14:textId="77777777" w:rsidR="00F76378" w:rsidRPr="00F83A53" w:rsidRDefault="00F76378" w:rsidP="00F76378">
      <w:pPr>
        <w:numPr>
          <w:ilvl w:val="0"/>
          <w:numId w:val="14"/>
        </w:numPr>
        <w:spacing w:after="160" w:line="278" w:lineRule="auto"/>
        <w:ind w:left="9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Aplicaţie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 (Windows / Linux / macOS) — single-user per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instalare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conectare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un backend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/ DB SQLite).</w:t>
      </w:r>
    </w:p>
    <w:p w14:paraId="63689684" w14:textId="77777777" w:rsidR="00F76378" w:rsidRPr="00F83A53" w:rsidRDefault="00F76378" w:rsidP="00F76378">
      <w:pPr>
        <w:numPr>
          <w:ilvl w:val="0"/>
          <w:numId w:val="14"/>
        </w:numPr>
        <w:spacing w:after="160" w:line="278" w:lineRule="auto"/>
        <w:ind w:left="9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SMTP.</w:t>
      </w:r>
    </w:p>
    <w:p w14:paraId="3E634136" w14:textId="77777777" w:rsidR="00F76378" w:rsidRPr="00F83A53" w:rsidRDefault="00F76378" w:rsidP="00F76378">
      <w:pPr>
        <w:numPr>
          <w:ilvl w:val="0"/>
          <w:numId w:val="14"/>
        </w:numPr>
        <w:spacing w:after="160" w:line="278" w:lineRule="auto"/>
        <w:ind w:left="960" w:hanging="56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Nu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include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autentificare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avansată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opțională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versiune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extinsă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).</w:t>
      </w:r>
    </w:p>
    <w:p w14:paraId="00C986BE" w14:textId="77777777" w:rsidR="00F76378" w:rsidRPr="00F83A53" w:rsidRDefault="00F76378" w:rsidP="00F76378">
      <w:pPr>
        <w:pStyle w:val="Heading1"/>
        <w:jc w:val="left"/>
        <w:rPr>
          <w:rFonts w:cs="Times New Roman"/>
          <w:b w:val="0"/>
          <w:bCs w:val="0"/>
          <w:i/>
          <w:iCs/>
          <w:color w:val="000000" w:themeColor="text1"/>
          <w:sz w:val="44"/>
          <w:szCs w:val="44"/>
        </w:rPr>
      </w:pPr>
      <w:bookmarkStart w:id="7" w:name="_Toc215492762"/>
      <w:bookmarkStart w:id="8" w:name="_Toc216338177"/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lastRenderedPageBreak/>
        <w:t>Cerințe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funcționale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(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liste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prioritare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)</w:t>
      </w:r>
      <w:bookmarkEnd w:id="7"/>
      <w:bookmarkEnd w:id="8"/>
    </w:p>
    <w:p w14:paraId="4E42DD7F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 ticket cu: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titlu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descriere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(ex: hardware/software),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scăzut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/normal/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ridicat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/urgent),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atașament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), date de contact.</w:t>
      </w:r>
    </w:p>
    <w:p w14:paraId="76382CFF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Vizualizare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detaliile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fiecăruia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4233276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FR3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Atribuire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administrator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prelua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atribui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 ticket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53D493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FR4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status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schimba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(Nou,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lucru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Așteaptă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Rezolvat,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6C0EE0F8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log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lăsa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care se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salvează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ului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D97492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FR6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E59BCDC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FR7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Notificări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schimbare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status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importantă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se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trimite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email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către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solicitant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către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33AF2A20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FR8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Căutare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filtrare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Lista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filtrată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ordonată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după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1EFDE2C" w14:textId="77777777" w:rsidR="00F76378" w:rsidRPr="00F83A53" w:rsidRDefault="00F76378" w:rsidP="00F76378">
      <w:pPr>
        <w:numPr>
          <w:ilvl w:val="0"/>
          <w:numId w:val="15"/>
        </w:numPr>
        <w:spacing w:after="160" w:line="278" w:lineRule="auto"/>
        <w:ind w:left="13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FR9 — Export / backup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Export CSV 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backup DB local.</w:t>
      </w:r>
    </w:p>
    <w:p w14:paraId="4A2B21F0" w14:textId="77777777" w:rsidR="00F76378" w:rsidRPr="00F83A53" w:rsidRDefault="00F76378" w:rsidP="00F76378">
      <w:pPr>
        <w:pStyle w:val="Heading1"/>
        <w:jc w:val="left"/>
        <w:rPr>
          <w:rFonts w:cs="Times New Roman"/>
          <w:b w:val="0"/>
          <w:bCs w:val="0"/>
          <w:i/>
          <w:iCs/>
          <w:color w:val="000000" w:themeColor="text1"/>
          <w:sz w:val="44"/>
          <w:szCs w:val="44"/>
        </w:rPr>
      </w:pPr>
      <w:bookmarkStart w:id="9" w:name="_Toc215492763"/>
      <w:bookmarkStart w:id="10" w:name="_Toc216338178"/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lastRenderedPageBreak/>
        <w:t>Cerințe</w:t>
      </w:r>
      <w:proofErr w:type="spellEnd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 xml:space="preserve"> non-</w:t>
      </w:r>
      <w:proofErr w:type="spellStart"/>
      <w:r w:rsidRPr="00F83A53">
        <w:rPr>
          <w:rFonts w:cs="Times New Roman"/>
          <w:i/>
          <w:iCs/>
          <w:color w:val="000000" w:themeColor="text1"/>
          <w:sz w:val="44"/>
          <w:szCs w:val="44"/>
        </w:rPr>
        <w:t>funcționale</w:t>
      </w:r>
      <w:bookmarkEnd w:id="9"/>
      <w:bookmarkEnd w:id="10"/>
      <w:proofErr w:type="spellEnd"/>
    </w:p>
    <w:p w14:paraId="73C1D9DD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Răspuns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UI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Operațiuni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bază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fie &lt; 300ms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condiții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normale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 hardware modern.</w:t>
      </w:r>
    </w:p>
    <w:p w14:paraId="6ECFDFC7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Persistență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Date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persistate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JSON;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integritate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neașteptată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7C8D618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NFR3 —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Suport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SMTP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autentificare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TLS/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SSL;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retry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logic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3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încercări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eroare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2ECA39DA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 xml:space="preserve">NFR4 — </w:t>
      </w:r>
      <w:proofErr w:type="gram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Securitate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Date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sensibile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credențiale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SMTP)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stocate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criptat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(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AES)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configurare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1F1A1F96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Portabilitate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Build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Linux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macOS).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Tehnologie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recomandată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C# (WPF/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WinForms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C++ (Qt)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Java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JavaFX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) —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alegere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explicată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document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arhitectură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.</w:t>
      </w:r>
    </w:p>
    <w:p w14:paraId="483A8A98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NFR6 — Usability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Interfață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pași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(formular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scurt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Testat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 5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acceptanță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E3BF8A" w14:textId="77777777" w:rsidR="00F76378" w:rsidRPr="00F83A53" w:rsidRDefault="00F76378" w:rsidP="00F76378">
      <w:pPr>
        <w:numPr>
          <w:ilvl w:val="0"/>
          <w:numId w:val="16"/>
        </w:numPr>
        <w:spacing w:after="160" w:line="278" w:lineRule="auto"/>
        <w:ind w:left="1760" w:hanging="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NFR7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Mentenabilitate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Cod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organizat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 module (UI, Business Logic, Persistence, Notification). Unit tests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minimale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logica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critică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4308B1" w14:textId="77777777" w:rsidR="00A257F9" w:rsidRDefault="00A257F9" w:rsidP="00A257F9"/>
    <w:p w14:paraId="090821A3" w14:textId="77777777" w:rsidR="00A257F9" w:rsidRDefault="00A257F9" w:rsidP="00A257F9"/>
    <w:p w14:paraId="528BF79D" w14:textId="77777777" w:rsidR="00A257F9" w:rsidRPr="00A257F9" w:rsidRDefault="00A257F9" w:rsidP="00A257F9">
      <w:pPr>
        <w:pStyle w:val="Heading1"/>
        <w:jc w:val="left"/>
        <w:rPr>
          <w:i/>
          <w:iCs/>
          <w:sz w:val="48"/>
          <w:szCs w:val="48"/>
        </w:rPr>
      </w:pPr>
    </w:p>
    <w:p w14:paraId="5D465423" w14:textId="0FD7C501" w:rsidR="00A257F9" w:rsidRPr="00A257F9" w:rsidRDefault="00A257F9" w:rsidP="00A257F9">
      <w:pPr>
        <w:pStyle w:val="Heading2"/>
        <w:rPr>
          <w:rFonts w:ascii="Times New Roman" w:hAnsi="Times New Roman" w:hint="default"/>
          <w:i/>
          <w:iCs/>
          <w:sz w:val="56"/>
          <w:szCs w:val="56"/>
        </w:rPr>
      </w:pPr>
      <w:bookmarkStart w:id="11" w:name="_Toc216338179"/>
      <w:proofErr w:type="spellStart"/>
      <w:r w:rsidRPr="00A257F9">
        <w:rPr>
          <w:rFonts w:ascii="Times New Roman" w:hAnsi="Times New Roman" w:hint="default"/>
          <w:i/>
          <w:iCs/>
          <w:sz w:val="56"/>
          <w:szCs w:val="56"/>
        </w:rPr>
        <w:t>Modulele</w:t>
      </w:r>
      <w:proofErr w:type="spellEnd"/>
      <w:r w:rsidRPr="00A257F9">
        <w:rPr>
          <w:rFonts w:ascii="Times New Roman" w:hAnsi="Times New Roman" w:hint="default"/>
          <w:i/>
          <w:iCs/>
          <w:sz w:val="56"/>
          <w:szCs w:val="56"/>
        </w:rPr>
        <w:t xml:space="preserve"> </w:t>
      </w:r>
      <w:proofErr w:type="spellStart"/>
      <w:r w:rsidRPr="00A257F9">
        <w:rPr>
          <w:rFonts w:ascii="Times New Roman" w:hAnsi="Times New Roman" w:hint="default"/>
          <w:i/>
          <w:iCs/>
          <w:sz w:val="56"/>
          <w:szCs w:val="56"/>
        </w:rPr>
        <w:t>aplicatiei</w:t>
      </w:r>
      <w:proofErr w:type="spellEnd"/>
      <w:r w:rsidRPr="00A257F9">
        <w:rPr>
          <w:rFonts w:ascii="Times New Roman" w:hAnsi="Times New Roman" w:hint="default"/>
          <w:i/>
          <w:iCs/>
          <w:sz w:val="56"/>
          <w:szCs w:val="56"/>
        </w:rPr>
        <w:t xml:space="preserve"> Desktop</w:t>
      </w:r>
      <w:bookmarkEnd w:id="11"/>
    </w:p>
    <w:p w14:paraId="00D6878F" w14:textId="77777777" w:rsidR="00A257F9" w:rsidRPr="00A257F9" w:rsidRDefault="00A257F9" w:rsidP="00A257F9">
      <w:pPr>
        <w:pStyle w:val="Heading1"/>
        <w:jc w:val="left"/>
        <w:rPr>
          <w:i/>
          <w:iCs/>
          <w:sz w:val="40"/>
          <w:szCs w:val="40"/>
          <w:rPrChange w:id="12" w:author="Lilian Cojocaru" w:date="2025-12-11T09:28:00Z" w16du:dateUtc="2025-12-11T07:28:00Z">
            <w:rPr>
              <w:sz w:val="36"/>
              <w:szCs w:val="36"/>
            </w:rPr>
          </w:rPrChange>
        </w:rPr>
      </w:pPr>
      <w:bookmarkStart w:id="13" w:name="_Toc216338180"/>
      <w:r w:rsidRPr="00A257F9">
        <w:rPr>
          <w:i/>
          <w:iCs/>
          <w:sz w:val="40"/>
          <w:szCs w:val="40"/>
          <w:rPrChange w:id="14" w:author="Lilian Cojocaru" w:date="2025-12-11T09:28:00Z" w16du:dateUtc="2025-12-11T07:28:00Z">
            <w:rPr>
              <w:sz w:val="36"/>
              <w:szCs w:val="36"/>
            </w:rPr>
          </w:rPrChange>
        </w:rPr>
        <w:lastRenderedPageBreak/>
        <w:t>1. Business Logic (BL)</w:t>
      </w:r>
      <w:bookmarkEnd w:id="13"/>
    </w:p>
    <w:p w14:paraId="411B2947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ține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regulile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interne ale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procesarea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4A0B68B4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Conținut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:</w:t>
      </w:r>
    </w:p>
    <w:p w14:paraId="32BC9383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regulile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</w:p>
    <w:p w14:paraId="0773E56E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validarea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datelor</w:t>
      </w:r>
      <w:proofErr w:type="spellEnd"/>
    </w:p>
    <w:p w14:paraId="04356277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prelucrarea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înainte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salvare</w:t>
      </w:r>
      <w:proofErr w:type="spellEnd"/>
    </w:p>
    <w:p w14:paraId="0F0F16DF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generarea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rapoartelor</w:t>
      </w:r>
      <w:proofErr w:type="spellEnd"/>
    </w:p>
    <w:p w14:paraId="50ED1FDC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calcul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sortare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filtrare</w:t>
      </w:r>
      <w:proofErr w:type="spellEnd"/>
    </w:p>
    <w:p w14:paraId="33EC1343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fluxurilor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(login,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adăugare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editare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căutare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ștergere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)</w:t>
      </w:r>
    </w:p>
    <w:p w14:paraId="02ABD11A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legătura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Data Layer (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servicii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)</w:t>
      </w:r>
    </w:p>
    <w:p w14:paraId="14818B2B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verificări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logice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(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condiții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restricții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>, limite)</w:t>
      </w:r>
    </w:p>
    <w:p w14:paraId="48C4B75B" w14:textId="77777777" w:rsidR="00A257F9" w:rsidRPr="002C42BE" w:rsidRDefault="00A257F9" w:rsidP="00A257F9">
      <w:pPr>
        <w:numPr>
          <w:ilvl w:val="0"/>
          <w:numId w:val="17"/>
        </w:numPr>
        <w:spacing w:after="160" w:line="278" w:lineRule="auto"/>
        <w:ind w:left="400"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modele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interne (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structuri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>/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obiecte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folosite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aplicație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3DBAFA85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Acesta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creierul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49299FB3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5CE078A2" w14:textId="77777777" w:rsidR="00A257F9" w:rsidRPr="00A257F9" w:rsidRDefault="00A257F9" w:rsidP="00A257F9">
      <w:pPr>
        <w:pStyle w:val="Heading1"/>
        <w:jc w:val="left"/>
        <w:rPr>
          <w:i/>
          <w:iCs/>
          <w:sz w:val="44"/>
          <w:szCs w:val="44"/>
        </w:rPr>
      </w:pPr>
      <w:bookmarkStart w:id="15" w:name="_Toc216338181"/>
      <w:r w:rsidRPr="00A257F9">
        <w:rPr>
          <w:i/>
          <w:iCs/>
          <w:sz w:val="44"/>
          <w:szCs w:val="44"/>
        </w:rPr>
        <w:t>2. UI Layer (</w:t>
      </w:r>
      <w:proofErr w:type="spellStart"/>
      <w:r w:rsidRPr="00A257F9">
        <w:rPr>
          <w:i/>
          <w:iCs/>
          <w:sz w:val="44"/>
          <w:szCs w:val="44"/>
        </w:rPr>
        <w:t>Interfața</w:t>
      </w:r>
      <w:proofErr w:type="spellEnd"/>
      <w:r w:rsidRPr="00A257F9">
        <w:rPr>
          <w:i/>
          <w:iCs/>
          <w:sz w:val="44"/>
          <w:szCs w:val="44"/>
        </w:rPr>
        <w:t xml:space="preserve"> </w:t>
      </w:r>
      <w:proofErr w:type="spellStart"/>
      <w:r w:rsidRPr="00A257F9">
        <w:rPr>
          <w:i/>
          <w:iCs/>
          <w:sz w:val="44"/>
          <w:szCs w:val="44"/>
        </w:rPr>
        <w:t>utilizator</w:t>
      </w:r>
      <w:proofErr w:type="spellEnd"/>
      <w:r w:rsidRPr="00A257F9">
        <w:rPr>
          <w:i/>
          <w:iCs/>
          <w:sz w:val="44"/>
          <w:szCs w:val="44"/>
        </w:rPr>
        <w:t>)</w:t>
      </w:r>
      <w:bookmarkEnd w:id="15"/>
    </w:p>
    <w:p w14:paraId="2A80BA31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Include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elementele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vizuale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cu care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interacționează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2773AD63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Conținut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:</w:t>
      </w:r>
    </w:p>
    <w:p w14:paraId="1BCF82AA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ferestre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principale</w:t>
      </w:r>
      <w:proofErr w:type="spellEnd"/>
    </w:p>
    <w:p w14:paraId="02D4631E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subferestre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dialoguri</w:t>
      </w:r>
      <w:proofErr w:type="spellEnd"/>
    </w:p>
    <w:p w14:paraId="28EB2195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controale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(button, text field, checkbox, list, table etc.)</w:t>
      </w:r>
    </w:p>
    <w:p w14:paraId="5F7426FF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meniuri</w:t>
      </w:r>
      <w:proofErr w:type="spellEnd"/>
    </w:p>
    <w:p w14:paraId="0608FBA0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navigare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ecrane</w:t>
      </w:r>
      <w:proofErr w:type="spellEnd"/>
    </w:p>
    <w:p w14:paraId="21A9EDB0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lastRenderedPageBreak/>
        <w:t>manipularea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evenimentelor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(click, input, select)</w:t>
      </w:r>
    </w:p>
    <w:p w14:paraId="0F103422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afișarea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procesate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Business Logic</w:t>
      </w:r>
    </w:p>
    <w:p w14:paraId="7BACC2DB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grafice</w:t>
      </w:r>
      <w:proofErr w:type="spellEnd"/>
    </w:p>
    <w:p w14:paraId="2DBC48D7" w14:textId="77777777" w:rsidR="00A257F9" w:rsidRPr="002C42BE" w:rsidRDefault="00A257F9" w:rsidP="00A257F9">
      <w:pPr>
        <w:numPr>
          <w:ilvl w:val="0"/>
          <w:numId w:val="18"/>
        </w:numPr>
        <w:spacing w:after="160" w:line="278" w:lineRule="auto"/>
        <w:ind w:left="800" w:hanging="400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layout,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poziționare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, design</w:t>
      </w:r>
    </w:p>
    <w:p w14:paraId="2B432E8F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2C42BE">
        <w:rPr>
          <w:rFonts w:ascii="Times New Roman" w:hAnsi="Times New Roman" w:cs="Times New Roman"/>
          <w:sz w:val="28"/>
          <w:szCs w:val="28"/>
          <w:lang w:val="fr-FR"/>
        </w:rPr>
        <w:t>UI-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ul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nu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conține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logică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de business,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doar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prezintă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preia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date.</w:t>
      </w:r>
    </w:p>
    <w:p w14:paraId="4B5DDE3E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14:paraId="6B23D680" w14:textId="77777777" w:rsidR="00A257F9" w:rsidRPr="00A257F9" w:rsidRDefault="00A257F9" w:rsidP="00A257F9">
      <w:pPr>
        <w:pStyle w:val="Heading1"/>
        <w:jc w:val="left"/>
        <w:rPr>
          <w:i/>
          <w:iCs/>
          <w:sz w:val="40"/>
          <w:szCs w:val="40"/>
        </w:rPr>
      </w:pPr>
      <w:bookmarkStart w:id="16" w:name="_Toc216338182"/>
      <w:r w:rsidRPr="00A257F9">
        <w:rPr>
          <w:i/>
          <w:iCs/>
          <w:sz w:val="40"/>
          <w:szCs w:val="40"/>
        </w:rPr>
        <w:t>3. Data Layer (DAL)</w:t>
      </w:r>
      <w:bookmarkEnd w:id="16"/>
    </w:p>
    <w:p w14:paraId="58E8CE81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ține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stocarea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accesarea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76471B2E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Conținut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:</w:t>
      </w:r>
    </w:p>
    <w:p w14:paraId="20EA9844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conectare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la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baza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de date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fișier</w:t>
      </w:r>
      <w:proofErr w:type="spellEnd"/>
    </w:p>
    <w:p w14:paraId="62E0398D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CRUD (create, read, update, delete)</w:t>
      </w:r>
    </w:p>
    <w:p w14:paraId="4F0CAFB0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citire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pornire</w:t>
      </w:r>
      <w:proofErr w:type="spellEnd"/>
    </w:p>
    <w:p w14:paraId="34BCC822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salvare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închidere</w:t>
      </w:r>
      <w:proofErr w:type="spellEnd"/>
    </w:p>
    <w:p w14:paraId="495687FC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parsarea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fișierelor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(txt, csv, xml,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)</w:t>
      </w:r>
    </w:p>
    <w:p w14:paraId="17AB9AE7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serializare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deserializare</w:t>
      </w:r>
      <w:proofErr w:type="spellEnd"/>
    </w:p>
    <w:p w14:paraId="2D6246EB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modele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date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curat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separate</w:t>
      </w:r>
    </w:p>
    <w:p w14:paraId="2E476549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gestionarea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erorilor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acces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la date</w:t>
      </w:r>
    </w:p>
    <w:p w14:paraId="0405790A" w14:textId="77777777" w:rsidR="00A257F9" w:rsidRPr="002C42BE" w:rsidRDefault="00A257F9" w:rsidP="00A257F9">
      <w:pPr>
        <w:numPr>
          <w:ilvl w:val="0"/>
          <w:numId w:val="19"/>
        </w:numPr>
        <w:spacing w:after="160" w:line="278" w:lineRule="auto"/>
        <w:ind w:hanging="400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>caching (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cazul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)</w:t>
      </w:r>
    </w:p>
    <w:p w14:paraId="61012E1A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DAL nu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logică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business,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doar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stochează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livrează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date.</w:t>
      </w:r>
    </w:p>
    <w:p w14:paraId="05528180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493ECE1C" w14:textId="77777777" w:rsidR="00A257F9" w:rsidRPr="00A257F9" w:rsidRDefault="00A257F9" w:rsidP="00A257F9">
      <w:pPr>
        <w:pStyle w:val="Heading1"/>
        <w:jc w:val="left"/>
        <w:rPr>
          <w:i/>
          <w:iCs/>
          <w:sz w:val="40"/>
          <w:szCs w:val="40"/>
        </w:rPr>
      </w:pPr>
      <w:bookmarkStart w:id="17" w:name="_Toc216338183"/>
      <w:r w:rsidRPr="00A257F9">
        <w:rPr>
          <w:i/>
          <w:iCs/>
          <w:sz w:val="40"/>
          <w:szCs w:val="40"/>
        </w:rPr>
        <w:lastRenderedPageBreak/>
        <w:t>4. Auxiliary Layer (</w:t>
      </w:r>
      <w:proofErr w:type="spellStart"/>
      <w:r w:rsidRPr="00A257F9">
        <w:rPr>
          <w:i/>
          <w:iCs/>
          <w:sz w:val="40"/>
          <w:szCs w:val="40"/>
        </w:rPr>
        <w:t>Servicii</w:t>
      </w:r>
      <w:proofErr w:type="spellEnd"/>
      <w:r w:rsidRPr="00A257F9">
        <w:rPr>
          <w:i/>
          <w:iCs/>
          <w:sz w:val="40"/>
          <w:szCs w:val="40"/>
        </w:rPr>
        <w:t xml:space="preserve"> </w:t>
      </w:r>
      <w:proofErr w:type="spellStart"/>
      <w:r w:rsidRPr="00A257F9">
        <w:rPr>
          <w:i/>
          <w:iCs/>
          <w:sz w:val="40"/>
          <w:szCs w:val="40"/>
        </w:rPr>
        <w:t>și</w:t>
      </w:r>
      <w:proofErr w:type="spellEnd"/>
      <w:r w:rsidRPr="00A257F9">
        <w:rPr>
          <w:i/>
          <w:iCs/>
          <w:sz w:val="40"/>
          <w:szCs w:val="40"/>
        </w:rPr>
        <w:t xml:space="preserve"> </w:t>
      </w:r>
      <w:proofErr w:type="spellStart"/>
      <w:r w:rsidRPr="00A257F9">
        <w:rPr>
          <w:i/>
          <w:iCs/>
          <w:sz w:val="40"/>
          <w:szCs w:val="40"/>
        </w:rPr>
        <w:t>Utilitare</w:t>
      </w:r>
      <w:proofErr w:type="spellEnd"/>
      <w:r w:rsidRPr="00A257F9">
        <w:rPr>
          <w:i/>
          <w:iCs/>
          <w:sz w:val="40"/>
          <w:szCs w:val="40"/>
        </w:rPr>
        <w:t>)</w:t>
      </w:r>
      <w:bookmarkEnd w:id="17"/>
    </w:p>
    <w:p w14:paraId="0975F45F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Include tot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intră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celelalte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module,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dar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susține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funcționarea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0D2C9F15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Conținut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:</w:t>
      </w:r>
    </w:p>
    <w:p w14:paraId="03DF8F72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funcții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utilitare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(string parsing,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conversii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validări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simple)</w:t>
      </w:r>
    </w:p>
    <w:p w14:paraId="328EBF56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servicii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auxiliare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(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logging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timer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configurări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manageri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interni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>)</w:t>
      </w:r>
    </w:p>
    <w:p w14:paraId="294F258D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>logger</w:t>
      </w:r>
    </w:p>
    <w:p w14:paraId="5C606DDC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gestionarea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fișierelor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temporare</w:t>
      </w:r>
      <w:proofErr w:type="spellEnd"/>
    </w:p>
    <w:p w14:paraId="7A637061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funcții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matematice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generare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ID-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uri</w:t>
      </w:r>
      <w:proofErr w:type="spellEnd"/>
    </w:p>
    <w:p w14:paraId="53DB22D0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clase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helper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independente</w:t>
      </w:r>
      <w:proofErr w:type="spellEnd"/>
    </w:p>
    <w:p w14:paraId="18D35CDB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configurări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preferințe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</w:p>
    <w:p w14:paraId="7F9E087C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proofErr w:type="gramStart"/>
      <w:r w:rsidRPr="002C42BE">
        <w:rPr>
          <w:rFonts w:ascii="Times New Roman" w:hAnsi="Times New Roman" w:cs="Times New Roman"/>
          <w:sz w:val="28"/>
          <w:szCs w:val="28"/>
          <w:lang w:val="fr-FR"/>
        </w:rPr>
        <w:t>funcții</w:t>
      </w:r>
      <w:proofErr w:type="spellEnd"/>
      <w:proofErr w:type="gram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comune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folosite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toate</w:t>
      </w:r>
      <w:proofErr w:type="spellEnd"/>
      <w:r w:rsidRPr="002C42BE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  <w:lang w:val="fr-FR"/>
        </w:rPr>
        <w:t>modulele</w:t>
      </w:r>
      <w:proofErr w:type="spellEnd"/>
    </w:p>
    <w:p w14:paraId="6CB86F76" w14:textId="77777777" w:rsidR="00A257F9" w:rsidRPr="002C42BE" w:rsidRDefault="00A257F9" w:rsidP="00A257F9">
      <w:pPr>
        <w:numPr>
          <w:ilvl w:val="0"/>
          <w:numId w:val="20"/>
        </w:numPr>
        <w:spacing w:after="160" w:line="278" w:lineRule="auto"/>
        <w:ind w:left="1600" w:hanging="400"/>
        <w:rPr>
          <w:rFonts w:ascii="Times New Roman" w:hAnsi="Times New Roman" w:cs="Times New Roman"/>
          <w:sz w:val="28"/>
          <w:szCs w:val="28"/>
        </w:rPr>
      </w:pP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excepții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personalizate</w:t>
      </w:r>
      <w:proofErr w:type="spellEnd"/>
    </w:p>
    <w:p w14:paraId="7A98E9CA" w14:textId="77777777" w:rsidR="00A257F9" w:rsidRPr="002C42BE" w:rsidRDefault="00A257F9" w:rsidP="00A257F9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C42BE">
        <w:rPr>
          <w:rFonts w:ascii="Times New Roman" w:hAnsi="Times New Roman" w:cs="Times New Roman"/>
          <w:sz w:val="28"/>
          <w:szCs w:val="28"/>
        </w:rPr>
        <w:t xml:space="preserve">Auxiliary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suportul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tehnic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 xml:space="preserve"> general al </w:t>
      </w:r>
      <w:proofErr w:type="spellStart"/>
      <w:r w:rsidRPr="002C42BE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2C42BE">
        <w:rPr>
          <w:rFonts w:ascii="Times New Roman" w:hAnsi="Times New Roman" w:cs="Times New Roman"/>
          <w:sz w:val="28"/>
          <w:szCs w:val="28"/>
        </w:rPr>
        <w:t>.</w:t>
      </w:r>
    </w:p>
    <w:p w14:paraId="574DE830" w14:textId="77777777" w:rsidR="00A257F9" w:rsidRPr="002C42BE" w:rsidRDefault="00A257F9" w:rsidP="00A257F9">
      <w:pPr>
        <w:rPr>
          <w:rFonts w:ascii="Times New Roman" w:hAnsi="Times New Roman" w:cs="Times New Roman"/>
        </w:rPr>
      </w:pPr>
    </w:p>
    <w:p w14:paraId="39D4D1D3" w14:textId="77777777" w:rsidR="00A257F9" w:rsidRDefault="00A257F9" w:rsidP="00A257F9">
      <w:pPr>
        <w:rPr>
          <w:rFonts w:eastAsia="MS Mincho"/>
          <w:lang w:eastAsia="ja-JP"/>
        </w:rPr>
      </w:pPr>
    </w:p>
    <w:p w14:paraId="6304EDAA" w14:textId="1368CFF5" w:rsidR="00A257F9" w:rsidRPr="00A257F9" w:rsidRDefault="00A257F9" w:rsidP="00A257F9">
      <w:pPr>
        <w:pStyle w:val="Heading2"/>
        <w:rPr>
          <w:rFonts w:ascii="Times New Roman" w:eastAsia="MS Mincho" w:hAnsi="Times New Roman"/>
          <w:i/>
          <w:iCs/>
          <w:sz w:val="48"/>
          <w:szCs w:val="48"/>
          <w:lang w:eastAsia="ja-JP"/>
        </w:rPr>
      </w:pPr>
      <w:bookmarkStart w:id="18" w:name="_Toc216338184"/>
      <w:proofErr w:type="spellStart"/>
      <w:r>
        <w:rPr>
          <w:rFonts w:ascii="Times New Roman" w:eastAsia="MS Mincho" w:hAnsi="Times New Roman"/>
          <w:i/>
          <w:iCs/>
          <w:sz w:val="48"/>
          <w:szCs w:val="48"/>
          <w:lang w:eastAsia="ja-JP"/>
        </w:rPr>
        <w:t>Comenzile</w:t>
      </w:r>
      <w:proofErr w:type="spellEnd"/>
      <w:r>
        <w:rPr>
          <w:rFonts w:ascii="Times New Roman" w:eastAsia="MS Mincho" w:hAnsi="Times New Roman"/>
          <w:i/>
          <w:iCs/>
          <w:sz w:val="48"/>
          <w:szCs w:val="48"/>
          <w:lang w:eastAsia="ja-JP"/>
        </w:rPr>
        <w:t xml:space="preserve"> Git</w:t>
      </w:r>
      <w:bookmarkEnd w:id="18"/>
    </w:p>
    <w:p w14:paraId="78ECB646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19" w:name="_Toc216338185"/>
      <w:r w:rsidRPr="00637D1A">
        <w:rPr>
          <w:rFonts w:cs="Times New Roman"/>
          <w:i/>
          <w:iCs/>
          <w:color w:val="000000" w:themeColor="text1"/>
        </w:rPr>
        <w:t xml:space="preserve">1. </w:t>
      </w:r>
      <w:proofErr w:type="spellStart"/>
      <w:r w:rsidRPr="00637D1A">
        <w:rPr>
          <w:rFonts w:cs="Times New Roman"/>
          <w:i/>
          <w:iCs/>
          <w:color w:val="000000" w:themeColor="text1"/>
        </w:rPr>
        <w:t>Inițializarea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cs="Times New Roman"/>
          <w:i/>
          <w:iCs/>
          <w:color w:val="000000" w:themeColor="text1"/>
        </w:rPr>
        <w:t>ului</w:t>
      </w:r>
      <w:bookmarkEnd w:id="19"/>
      <w:proofErr w:type="spellEnd"/>
    </w:p>
    <w:p w14:paraId="2C1993FE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</w:p>
    <w:p w14:paraId="6C4F34CA" w14:textId="77777777" w:rsidR="00A257F9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repository-ul local.</w:t>
      </w:r>
    </w:p>
    <w:p w14:paraId="35A90818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A488645" wp14:editId="2B53E32E">
                <wp:simplePos x="0" y="0"/>
                <wp:positionH relativeFrom="column">
                  <wp:posOffset>3413460</wp:posOffset>
                </wp:positionH>
                <wp:positionV relativeFrom="paragraph">
                  <wp:posOffset>352415</wp:posOffset>
                </wp:positionV>
                <wp:extent cx="244080" cy="14040"/>
                <wp:effectExtent l="133350" t="133350" r="80010" b="138430"/>
                <wp:wrapNone/>
                <wp:docPr id="15433749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4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B34E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63.85pt;margin-top:22.8pt;width:29.1pt;height:1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C3F1495" wp14:editId="2B056CCD">
                <wp:simplePos x="0" y="0"/>
                <wp:positionH relativeFrom="column">
                  <wp:posOffset>4465020</wp:posOffset>
                </wp:positionH>
                <wp:positionV relativeFrom="paragraph">
                  <wp:posOffset>374015</wp:posOffset>
                </wp:positionV>
                <wp:extent cx="700920" cy="360"/>
                <wp:effectExtent l="133350" t="133350" r="80645" b="133350"/>
                <wp:wrapNone/>
                <wp:docPr id="119968777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00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69C8F" id="Ink 11" o:spid="_x0000_s1026" type="#_x0000_t75" style="position:absolute;margin-left:346.65pt;margin-top:24.5pt;width:65.15pt;height: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Z3rdcQEAAAoDAAAOAAAAAAAAAAAAAAAAADwC&#10;AABkcnMvZTJvRG9jLnhtbFBLAQItABQABgAIAAAAIQBmBb7DxwEAAGcEAAAQAAAAAAAAAAAAAAAA&#10;ANkDAABkcnMvaW5rL2luazEueG1sUEsBAi0AFAAGAAgAAAAhAE88eRDfAAAACQEAAA8AAAAAAAAA&#10;AAAAAAAAzg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2BB1B1" wp14:editId="494C9623">
                <wp:simplePos x="0" y="0"/>
                <wp:positionH relativeFrom="column">
                  <wp:posOffset>2232025</wp:posOffset>
                </wp:positionH>
                <wp:positionV relativeFrom="paragraph">
                  <wp:posOffset>106680</wp:posOffset>
                </wp:positionV>
                <wp:extent cx="738505" cy="635"/>
                <wp:effectExtent l="133350" t="133350" r="80645" b="132715"/>
                <wp:wrapNone/>
                <wp:docPr id="7305417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385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22E95" id="Ink 7" o:spid="_x0000_s1026" type="#_x0000_t75" style="position:absolute;margin-left:170.8pt;margin-top:-.35pt;width:68.05pt;height:1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">
                <v:imagedata r:id="rId10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289775" wp14:editId="224715B5">
            <wp:extent cx="5943600" cy="524510"/>
            <wp:effectExtent l="0" t="0" r="0" b="8890"/>
            <wp:docPr id="15142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9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4AF9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10C85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20" w:name="_Toc216338186"/>
      <w:r w:rsidRPr="00637D1A">
        <w:rPr>
          <w:rFonts w:cs="Times New Roman"/>
          <w:i/>
          <w:iCs/>
          <w:color w:val="000000" w:themeColor="text1"/>
        </w:rPr>
        <w:lastRenderedPageBreak/>
        <w:t xml:space="preserve">2. </w:t>
      </w:r>
      <w:proofErr w:type="spellStart"/>
      <w:r w:rsidRPr="00637D1A">
        <w:rPr>
          <w:rFonts w:cs="Times New Roman"/>
          <w:i/>
          <w:iCs/>
          <w:color w:val="000000" w:themeColor="text1"/>
        </w:rPr>
        <w:t>Adăugarea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fișierelor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în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controlul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versiunilor</w:t>
      </w:r>
      <w:bookmarkEnd w:id="20"/>
      <w:proofErr w:type="spellEnd"/>
    </w:p>
    <w:p w14:paraId="175A30E5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</w:t>
      </w:r>
    </w:p>
    <w:p w14:paraId="7A128E37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add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/</w:t>
      </w:r>
    </w:p>
    <w:p w14:paraId="34E6C9B2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add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Prototype/</w:t>
      </w:r>
    </w:p>
    <w:p w14:paraId="14D472EE" w14:textId="77777777" w:rsidR="00A257F9" w:rsidRPr="00637D1A" w:rsidRDefault="00A257F9" w:rsidP="00A257F9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</w:pPr>
      <w:proofErr w:type="spellStart"/>
      <w:proofErr w:type="gram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sau</w:t>
      </w:r>
      <w:proofErr w:type="spellEnd"/>
      <w:proofErr w:type="gramEnd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 xml:space="preserve">, </w:t>
      </w:r>
      <w:proofErr w:type="gramStart"/>
      <w:r w:rsidRPr="00637D1A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fr-FR"/>
        </w:rPr>
        <w:t>direct:</w:t>
      </w:r>
      <w:proofErr w:type="gramEnd"/>
    </w:p>
    <w:p w14:paraId="3549CFF4" w14:textId="77777777" w:rsidR="00A257F9" w:rsidRPr="008B00F6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proofErr w:type="gramStart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add</w:t>
      </w:r>
      <w:proofErr w:type="spellEnd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.</w:t>
      </w:r>
      <w:proofErr w:type="gramEnd"/>
    </w:p>
    <w:p w14:paraId="6BBBA605" w14:textId="77777777" w:rsidR="00A257F9" w:rsidRPr="008B00F6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188F0E" wp14:editId="7534DECE">
                <wp:simplePos x="0" y="0"/>
                <wp:positionH relativeFrom="column">
                  <wp:posOffset>2559900</wp:posOffset>
                </wp:positionH>
                <wp:positionV relativeFrom="paragraph">
                  <wp:posOffset>611960</wp:posOffset>
                </wp:positionV>
                <wp:extent cx="785520" cy="360"/>
                <wp:effectExtent l="133350" t="133350" r="90805" b="133350"/>
                <wp:wrapNone/>
                <wp:docPr id="47484522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85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6494D" id="Ink 15" o:spid="_x0000_s1026" type="#_x0000_t75" style="position:absolute;margin-left:196.6pt;margin-top:43.25pt;width:71.75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54730F" wp14:editId="2ACEC16B">
                <wp:simplePos x="0" y="0"/>
                <wp:positionH relativeFrom="column">
                  <wp:posOffset>2567820</wp:posOffset>
                </wp:positionH>
                <wp:positionV relativeFrom="paragraph">
                  <wp:posOffset>138920</wp:posOffset>
                </wp:positionV>
                <wp:extent cx="804240" cy="24120"/>
                <wp:effectExtent l="133350" t="133350" r="53340" b="128905"/>
                <wp:wrapNone/>
                <wp:docPr id="97734561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04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98DDC" id="Ink 13" o:spid="_x0000_s1026" type="#_x0000_t75" style="position:absolute;margin-left:197.25pt;margin-top:6pt;width:73.25pt;height:1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">
                <v:imagedata r:id="rId15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w:drawing>
          <wp:inline distT="0" distB="0" distL="0" distR="0" wp14:anchorId="58DEFDD6" wp14:editId="7DBCDE05">
            <wp:extent cx="4353533" cy="971686"/>
            <wp:effectExtent l="0" t="0" r="0" b="0"/>
            <wp:docPr id="207831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5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A9D" w14:textId="77777777" w:rsidR="00A257F9" w:rsidRPr="008B00F6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  <w:lang w:val="fr-FR"/>
        </w:rPr>
      </w:pPr>
      <w:bookmarkStart w:id="21" w:name="_Toc216338187"/>
      <w:r w:rsidRPr="008B00F6">
        <w:rPr>
          <w:rFonts w:cs="Times New Roman"/>
          <w:i/>
          <w:iCs/>
          <w:color w:val="000000" w:themeColor="text1"/>
          <w:lang w:val="fr-FR"/>
        </w:rPr>
        <w:t xml:space="preserve">3. </w:t>
      </w:r>
      <w:proofErr w:type="spellStart"/>
      <w:r w:rsidRPr="008B00F6">
        <w:rPr>
          <w:rFonts w:cs="Times New Roman"/>
          <w:i/>
          <w:iCs/>
          <w:color w:val="000000" w:themeColor="text1"/>
          <w:lang w:val="fr-FR"/>
        </w:rPr>
        <w:t>Primul</w:t>
      </w:r>
      <w:proofErr w:type="spellEnd"/>
      <w:r w:rsidRPr="008B00F6">
        <w:rPr>
          <w:rFonts w:cs="Times New Roman"/>
          <w:i/>
          <w:iCs/>
          <w:color w:val="000000" w:themeColor="text1"/>
          <w:lang w:val="fr-FR"/>
        </w:rPr>
        <w:t xml:space="preserve"> commit</w:t>
      </w:r>
      <w:bookmarkEnd w:id="21"/>
    </w:p>
    <w:p w14:paraId="708728FB" w14:textId="77777777" w:rsidR="00A257F9" w:rsidRPr="008B00F6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proofErr w:type="gramStart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git</w:t>
      </w:r>
      <w:proofErr w:type="gramEnd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commit -m "Initial </w:t>
      </w:r>
      <w:proofErr w:type="gramStart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structure:</w:t>
      </w:r>
      <w:proofErr w:type="gramEnd"/>
      <w:r w:rsidRPr="008B00F6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SRS, UML files, Prototype"</w:t>
      </w:r>
    </w:p>
    <w:p w14:paraId="0C3C1E1F" w14:textId="77777777" w:rsidR="00A257F9" w:rsidRPr="008B00F6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19E5981" wp14:editId="42DC9516">
                <wp:simplePos x="0" y="0"/>
                <wp:positionH relativeFrom="column">
                  <wp:posOffset>2575380</wp:posOffset>
                </wp:positionH>
                <wp:positionV relativeFrom="paragraph">
                  <wp:posOffset>1417955</wp:posOffset>
                </wp:positionV>
                <wp:extent cx="840240" cy="24120"/>
                <wp:effectExtent l="133350" t="133350" r="112395" b="128905"/>
                <wp:wrapNone/>
                <wp:docPr id="845631228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0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B3C19" id="Ink 17" o:spid="_x0000_s1026" type="#_x0000_t75" style="position:absolute;margin-left:197.85pt;margin-top:106.7pt;width:76.05pt;height:1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3504410" wp14:editId="594FCFD6">
                <wp:simplePos x="0" y="0"/>
                <wp:positionH relativeFrom="column">
                  <wp:posOffset>2567820</wp:posOffset>
                </wp:positionH>
                <wp:positionV relativeFrom="paragraph">
                  <wp:posOffset>122675</wp:posOffset>
                </wp:positionV>
                <wp:extent cx="793080" cy="16200"/>
                <wp:effectExtent l="133350" t="133350" r="121920" b="136525"/>
                <wp:wrapNone/>
                <wp:docPr id="202679777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930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C9B3F" id="Ink 16" o:spid="_x0000_s1026" type="#_x0000_t75" style="position:absolute;margin-left:197.25pt;margin-top:4.7pt;width:72.4pt;height:1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">
                <v:imagedata r:id="rId20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fr-FR"/>
        </w:rPr>
        <w:drawing>
          <wp:inline distT="0" distB="0" distL="0" distR="0" wp14:anchorId="65E51D28" wp14:editId="219C6E43">
            <wp:extent cx="5687219" cy="1686160"/>
            <wp:effectExtent l="0" t="0" r="8890" b="9525"/>
            <wp:docPr id="17248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2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4554" w14:textId="77777777" w:rsidR="00A257F9" w:rsidRPr="008B00F6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  <w:lang w:val="fr-FR"/>
        </w:rPr>
      </w:pPr>
      <w:bookmarkStart w:id="22" w:name="_Toc216338188"/>
      <w:r w:rsidRPr="008B00F6">
        <w:rPr>
          <w:rFonts w:cs="Times New Roman"/>
          <w:i/>
          <w:iCs/>
          <w:color w:val="000000" w:themeColor="text1"/>
          <w:lang w:val="fr-FR"/>
        </w:rPr>
        <w:t xml:space="preserve">4. </w:t>
      </w:r>
      <w:proofErr w:type="spellStart"/>
      <w:r w:rsidRPr="008B00F6">
        <w:rPr>
          <w:rFonts w:cs="Times New Roman"/>
          <w:i/>
          <w:iCs/>
          <w:color w:val="000000" w:themeColor="text1"/>
          <w:lang w:val="fr-FR"/>
        </w:rPr>
        <w:t>Crearea</w:t>
      </w:r>
      <w:proofErr w:type="spellEnd"/>
      <w:r w:rsidRPr="008B00F6">
        <w:rPr>
          <w:rFonts w:cs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8B00F6">
        <w:rPr>
          <w:rFonts w:cs="Times New Roman"/>
          <w:i/>
          <w:iCs/>
          <w:color w:val="000000" w:themeColor="text1"/>
          <w:lang w:val="fr-FR"/>
        </w:rPr>
        <w:t>branch-ului</w:t>
      </w:r>
      <w:proofErr w:type="spellEnd"/>
      <w:r w:rsidRPr="008B00F6">
        <w:rPr>
          <w:rFonts w:cs="Times New Roman"/>
          <w:i/>
          <w:iCs/>
          <w:color w:val="000000" w:themeColor="text1"/>
          <w:lang w:val="fr-FR"/>
        </w:rPr>
        <w:t xml:space="preserve"> principal (</w:t>
      </w:r>
      <w:proofErr w:type="spellStart"/>
      <w:r w:rsidRPr="008B00F6">
        <w:rPr>
          <w:rFonts w:cs="Times New Roman"/>
          <w:i/>
          <w:iCs/>
          <w:color w:val="000000" w:themeColor="text1"/>
          <w:lang w:val="fr-FR"/>
        </w:rPr>
        <w:t>dacă</w:t>
      </w:r>
      <w:proofErr w:type="spellEnd"/>
      <w:r w:rsidRPr="008B00F6">
        <w:rPr>
          <w:rFonts w:cs="Times New Roman"/>
          <w:i/>
          <w:iCs/>
          <w:color w:val="000000" w:themeColor="text1"/>
          <w:lang w:val="fr-FR"/>
        </w:rPr>
        <w:t xml:space="preserve"> nu </w:t>
      </w:r>
      <w:proofErr w:type="spellStart"/>
      <w:r w:rsidRPr="008B00F6">
        <w:rPr>
          <w:rFonts w:cs="Times New Roman"/>
          <w:i/>
          <w:iCs/>
          <w:color w:val="000000" w:themeColor="text1"/>
          <w:lang w:val="fr-FR"/>
        </w:rPr>
        <w:t>există</w:t>
      </w:r>
      <w:proofErr w:type="spellEnd"/>
      <w:r w:rsidRPr="008B00F6">
        <w:rPr>
          <w:rFonts w:cs="Times New Roman"/>
          <w:i/>
          <w:iCs/>
          <w:color w:val="000000" w:themeColor="text1"/>
          <w:lang w:val="fr-FR"/>
        </w:rPr>
        <w:t>)</w:t>
      </w:r>
      <w:bookmarkEnd w:id="22"/>
    </w:p>
    <w:p w14:paraId="63DC9EF3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branch -M main</w:t>
      </w:r>
    </w:p>
    <w:p w14:paraId="21CABECC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93EB4F1" wp14:editId="45B048A8">
                <wp:simplePos x="0" y="0"/>
                <wp:positionH relativeFrom="column">
                  <wp:posOffset>2537220</wp:posOffset>
                </wp:positionH>
                <wp:positionV relativeFrom="paragraph">
                  <wp:posOffset>621030</wp:posOffset>
                </wp:positionV>
                <wp:extent cx="800640" cy="30960"/>
                <wp:effectExtent l="133350" t="133350" r="114300" b="140970"/>
                <wp:wrapNone/>
                <wp:docPr id="158730168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00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00518" id="Ink 19" o:spid="_x0000_s1026" type="#_x0000_t75" style="position:absolute;margin-left:194.85pt;margin-top:43.95pt;width:73pt;height:12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"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6E03D56" wp14:editId="339DB9BA">
                <wp:simplePos x="0" y="0"/>
                <wp:positionH relativeFrom="column">
                  <wp:posOffset>2559900</wp:posOffset>
                </wp:positionH>
                <wp:positionV relativeFrom="paragraph">
                  <wp:posOffset>148710</wp:posOffset>
                </wp:positionV>
                <wp:extent cx="807840" cy="30960"/>
                <wp:effectExtent l="133350" t="133350" r="30480" b="140970"/>
                <wp:wrapNone/>
                <wp:docPr id="50985972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078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1DD8" id="Ink 18" o:spid="_x0000_s1026" type="#_x0000_t75" style="position:absolute;margin-left:196.6pt;margin-top:6.75pt;width:73.5pt;height:12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">
                <v:imagedata r:id="rId25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EAD1DD" wp14:editId="7F81D516">
            <wp:extent cx="4315427" cy="962159"/>
            <wp:effectExtent l="0" t="0" r="9525" b="9525"/>
            <wp:docPr id="142191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16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EE0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23" w:name="_Toc216338189"/>
      <w:r w:rsidRPr="00637D1A">
        <w:rPr>
          <w:rFonts w:cs="Times New Roman"/>
          <w:i/>
          <w:iCs/>
          <w:color w:val="000000" w:themeColor="text1"/>
        </w:rPr>
        <w:t xml:space="preserve">5. </w:t>
      </w:r>
      <w:proofErr w:type="spellStart"/>
      <w:r w:rsidRPr="00637D1A">
        <w:rPr>
          <w:rFonts w:cs="Times New Roman"/>
          <w:i/>
          <w:iCs/>
          <w:color w:val="000000" w:themeColor="text1"/>
        </w:rPr>
        <w:t>Conectarea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la GitHub</w:t>
      </w:r>
      <w:bookmarkEnd w:id="23"/>
    </w:p>
    <w:p w14:paraId="63D86E40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remote add origin https://github.com/</w:t>
      </w:r>
      <w:r w:rsidRPr="00637D1A">
        <w:rPr>
          <w:rFonts w:ascii="Times New Roman" w:hAnsi="Times New Roman" w:cs="Times New Roman"/>
          <w:color w:val="000000" w:themeColor="text1"/>
        </w:rPr>
        <w:t xml:space="preserve"> </w:t>
      </w: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Peruv1o/ticketing-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app.git</w:t>
      </w:r>
      <w:proofErr w:type="spellEnd"/>
    </w:p>
    <w:p w14:paraId="010A763B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D8A9F9" wp14:editId="3CFD8E66">
                <wp:simplePos x="0" y="0"/>
                <wp:positionH relativeFrom="column">
                  <wp:posOffset>2590500</wp:posOffset>
                </wp:positionH>
                <wp:positionV relativeFrom="paragraph">
                  <wp:posOffset>612260</wp:posOffset>
                </wp:positionV>
                <wp:extent cx="784800" cy="40320"/>
                <wp:effectExtent l="133350" t="133350" r="130175" b="131445"/>
                <wp:wrapNone/>
                <wp:docPr id="190648069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848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D0759" id="Ink 22" o:spid="_x0000_s1026" type="#_x0000_t75" style="position:absolute;margin-left:199.05pt;margin-top:43.25pt;width:71.75pt;height:1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"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4CA9D5" wp14:editId="261C34DC">
                <wp:simplePos x="0" y="0"/>
                <wp:positionH relativeFrom="column">
                  <wp:posOffset>2559900</wp:posOffset>
                </wp:positionH>
                <wp:positionV relativeFrom="paragraph">
                  <wp:posOffset>93500</wp:posOffset>
                </wp:positionV>
                <wp:extent cx="930240" cy="24120"/>
                <wp:effectExtent l="133350" t="133350" r="99060" b="128905"/>
                <wp:wrapNone/>
                <wp:docPr id="159836758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302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F8E3B" id="Ink 21" o:spid="_x0000_s1026" type="#_x0000_t75" style="position:absolute;margin-left:196.6pt;margin-top:2.4pt;width:83.2pt;height:11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324A5A7" wp14:editId="4FF3C751">
                <wp:simplePos x="0" y="0"/>
                <wp:positionH relativeFrom="column">
                  <wp:posOffset>4442340</wp:posOffset>
                </wp:positionH>
                <wp:positionV relativeFrom="paragraph">
                  <wp:posOffset>291860</wp:posOffset>
                </wp:positionV>
                <wp:extent cx="200160" cy="21600"/>
                <wp:effectExtent l="133350" t="133350" r="104775" b="130810"/>
                <wp:wrapNone/>
                <wp:docPr id="199465165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01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9A330" id="Ink 20" o:spid="_x0000_s1026" type="#_x0000_t75" style="position:absolute;margin-left:344.85pt;margin-top:18.05pt;width:25.65pt;height:11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">
                <v:imagedata r:id="rId32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324B7C" wp14:editId="6286C4D0">
            <wp:extent cx="5315692" cy="1047896"/>
            <wp:effectExtent l="0" t="0" r="0" b="0"/>
            <wp:docPr id="9722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35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54E8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24" w:name="_Toc216338190"/>
      <w:r w:rsidRPr="00637D1A">
        <w:rPr>
          <w:rFonts w:cs="Times New Roman"/>
          <w:i/>
          <w:iCs/>
          <w:color w:val="000000" w:themeColor="text1"/>
        </w:rPr>
        <w:t xml:space="preserve">6. Upload </w:t>
      </w:r>
      <w:proofErr w:type="spellStart"/>
      <w:r w:rsidRPr="00637D1A">
        <w:rPr>
          <w:rFonts w:cs="Times New Roman"/>
          <w:i/>
          <w:iCs/>
          <w:color w:val="000000" w:themeColor="text1"/>
        </w:rPr>
        <w:t>către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GitHub</w:t>
      </w:r>
      <w:bookmarkEnd w:id="24"/>
    </w:p>
    <w:p w14:paraId="35D406D9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 -u origin main</w:t>
      </w:r>
    </w:p>
    <w:p w14:paraId="22178B83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7394790" wp14:editId="1B7B3DA6">
                <wp:simplePos x="0" y="0"/>
                <wp:positionH relativeFrom="column">
                  <wp:posOffset>2582940</wp:posOffset>
                </wp:positionH>
                <wp:positionV relativeFrom="paragraph">
                  <wp:posOffset>107255</wp:posOffset>
                </wp:positionV>
                <wp:extent cx="872280" cy="61200"/>
                <wp:effectExtent l="133350" t="133350" r="118745" b="129540"/>
                <wp:wrapNone/>
                <wp:docPr id="112379857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722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5B15A" id="Ink 23" o:spid="_x0000_s1026" type="#_x0000_t75" style="position:absolute;margin-left:198.45pt;margin-top:3.5pt;width:78.65pt;height:14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">
                <v:imagedata r:id="rId35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1F8D714" wp14:editId="226008F0">
            <wp:extent cx="4067743" cy="381053"/>
            <wp:effectExtent l="0" t="0" r="9525" b="0"/>
            <wp:docPr id="28131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142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E61F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  <w:lang w:val="fr-FR"/>
        </w:rPr>
      </w:pPr>
      <w:bookmarkStart w:id="25" w:name="_Toc216338191"/>
      <w:r w:rsidRPr="00637D1A">
        <w:rPr>
          <w:rFonts w:cs="Times New Roman"/>
          <w:i/>
          <w:iCs/>
          <w:color w:val="000000" w:themeColor="text1"/>
          <w:lang w:val="fr-FR"/>
        </w:rPr>
        <w:t>7. Commit-</w:t>
      </w:r>
      <w:proofErr w:type="spellStart"/>
      <w:r w:rsidRPr="00637D1A">
        <w:rPr>
          <w:rFonts w:cs="Times New Roman"/>
          <w:i/>
          <w:iCs/>
          <w:color w:val="000000" w:themeColor="text1"/>
          <w:lang w:val="fr-FR"/>
        </w:rPr>
        <w:t>uri</w:t>
      </w:r>
      <w:proofErr w:type="spellEnd"/>
      <w:r w:rsidRPr="00637D1A">
        <w:rPr>
          <w:rFonts w:cs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  <w:lang w:val="fr-FR"/>
        </w:rPr>
        <w:t>ulterioare</w:t>
      </w:r>
      <w:bookmarkEnd w:id="25"/>
      <w:proofErr w:type="spellEnd"/>
    </w:p>
    <w:p w14:paraId="203C22AF" w14:textId="77777777" w:rsidR="00A257F9" w:rsidRPr="00637D1A" w:rsidRDefault="00A257F9" w:rsidP="00A257F9">
      <w:pPr>
        <w:pStyle w:val="Heading2"/>
        <w:rPr>
          <w:rFonts w:ascii="Times New Roman" w:hAnsi="Times New Roman"/>
          <w:b w:val="0"/>
          <w:bCs w:val="0"/>
          <w:i/>
          <w:iCs/>
          <w:color w:val="000000" w:themeColor="text1"/>
          <w:lang w:val="fr-FR"/>
        </w:rPr>
      </w:pPr>
      <w:bookmarkStart w:id="26" w:name="_Toc216338192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De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exemplu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,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dup</w:t>
      </w:r>
      <w:r w:rsidRPr="00637D1A">
        <w:rPr>
          <w:rFonts w:ascii="Cambria" w:hAnsi="Cambria" w:cs="Cambria" w:hint="default"/>
          <w:i/>
          <w:iCs/>
          <w:color w:val="000000" w:themeColor="text1"/>
          <w:lang w:val="fr-FR"/>
        </w:rPr>
        <w:t>ă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 ce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actualizezi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 SRS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sau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diagramele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 xml:space="preserve"> </w:t>
      </w:r>
      <w:proofErr w:type="gramStart"/>
      <w:r w:rsidRPr="00637D1A">
        <w:rPr>
          <w:rFonts w:ascii="Times New Roman" w:hAnsi="Times New Roman"/>
          <w:i/>
          <w:iCs/>
          <w:color w:val="000000" w:themeColor="text1"/>
          <w:lang w:val="fr-FR"/>
        </w:rPr>
        <w:t>UML:</w:t>
      </w:r>
      <w:bookmarkEnd w:id="26"/>
      <w:proofErr w:type="gramEnd"/>
    </w:p>
    <w:p w14:paraId="3E0B4AF2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add SRS/SRS.docx</w:t>
      </w:r>
    </w:p>
    <w:p w14:paraId="524708AB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"Updated SRS document"</w:t>
      </w:r>
    </w:p>
    <w:p w14:paraId="0A247166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331F1166" w14:textId="77777777" w:rsidR="00A257F9" w:rsidRPr="00637D1A" w:rsidRDefault="00A257F9" w:rsidP="00A257F9">
      <w:pPr>
        <w:pStyle w:val="Heading2"/>
        <w:rPr>
          <w:rFonts w:ascii="Times New Roman" w:hAnsi="Times New Roman"/>
          <w:b w:val="0"/>
          <w:bCs w:val="0"/>
          <w:i/>
          <w:iCs/>
          <w:color w:val="000000" w:themeColor="text1"/>
        </w:rPr>
      </w:pPr>
      <w:bookmarkStart w:id="27" w:name="_Toc216338193"/>
      <w:proofErr w:type="spellStart"/>
      <w:r w:rsidRPr="00637D1A">
        <w:rPr>
          <w:rFonts w:ascii="Times New Roman" w:hAnsi="Times New Roman"/>
          <w:i/>
          <w:iCs/>
          <w:color w:val="000000" w:themeColor="text1"/>
        </w:rPr>
        <w:t>Pentru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</w:rPr>
        <w:t>actualizarea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ascii="Times New Roman" w:hAnsi="Times New Roman"/>
          <w:i/>
          <w:iCs/>
          <w:color w:val="000000" w:themeColor="text1"/>
        </w:rPr>
        <w:t>diagramelor</w:t>
      </w:r>
      <w:proofErr w:type="spellEnd"/>
      <w:r w:rsidRPr="00637D1A">
        <w:rPr>
          <w:rFonts w:ascii="Times New Roman" w:hAnsi="Times New Roman"/>
          <w:i/>
          <w:iCs/>
          <w:color w:val="000000" w:themeColor="text1"/>
        </w:rPr>
        <w:t>:</w:t>
      </w:r>
      <w:bookmarkEnd w:id="27"/>
    </w:p>
    <w:p w14:paraId="49EB4A80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activity.puml</w:t>
      </w:r>
      <w:proofErr w:type="spellEnd"/>
    </w:p>
    <w:p w14:paraId="6295DF2C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add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UMLfiles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usecase.puml</w:t>
      </w:r>
      <w:proofErr w:type="spellEnd"/>
    </w:p>
    <w:p w14:paraId="2A9F908C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commit -m "Improved UML diagrams"</w:t>
      </w:r>
    </w:p>
    <w:p w14:paraId="46792479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push</w:t>
      </w:r>
    </w:p>
    <w:p w14:paraId="30791917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28" w:name="_Toc216338194"/>
      <w:r w:rsidRPr="00637D1A">
        <w:rPr>
          <w:rFonts w:cs="Times New Roman"/>
          <w:i/>
          <w:iCs/>
          <w:color w:val="000000" w:themeColor="text1"/>
        </w:rPr>
        <w:t xml:space="preserve">8. </w:t>
      </w:r>
      <w:proofErr w:type="spellStart"/>
      <w:r w:rsidRPr="00637D1A">
        <w:rPr>
          <w:rFonts w:cs="Times New Roman"/>
          <w:i/>
          <w:iCs/>
          <w:color w:val="000000" w:themeColor="text1"/>
        </w:rPr>
        <w:t>Verificarea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statusului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repository-</w:t>
      </w:r>
      <w:proofErr w:type="spellStart"/>
      <w:r w:rsidRPr="00637D1A">
        <w:rPr>
          <w:rFonts w:cs="Times New Roman"/>
          <w:i/>
          <w:iCs/>
          <w:color w:val="000000" w:themeColor="text1"/>
        </w:rPr>
        <w:t>ului</w:t>
      </w:r>
      <w:bookmarkEnd w:id="28"/>
      <w:proofErr w:type="spellEnd"/>
    </w:p>
    <w:p w14:paraId="30C446BF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status</w:t>
      </w:r>
    </w:p>
    <w:p w14:paraId="74DADA7C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9439D87" wp14:editId="11FF22AE">
                <wp:simplePos x="0" y="0"/>
                <wp:positionH relativeFrom="column">
                  <wp:posOffset>2582940</wp:posOffset>
                </wp:positionH>
                <wp:positionV relativeFrom="paragraph">
                  <wp:posOffset>91440</wp:posOffset>
                </wp:positionV>
                <wp:extent cx="793440" cy="46440"/>
                <wp:effectExtent l="133350" t="133350" r="121285" b="125095"/>
                <wp:wrapNone/>
                <wp:docPr id="20393285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934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B1301" id="Ink 24" o:spid="_x0000_s1026" type="#_x0000_t75" style="position:absolute;margin-left:198.45pt;margin-top:2.25pt;width:72.4pt;height:13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">
                <v:imagedata r:id="rId38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3E23080" wp14:editId="176B5653">
            <wp:extent cx="5591955" cy="1247949"/>
            <wp:effectExtent l="0" t="0" r="8890" b="9525"/>
            <wp:docPr id="18505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80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C3BB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29" w:name="_Toc216338195"/>
      <w:r w:rsidRPr="00637D1A">
        <w:rPr>
          <w:rFonts w:cs="Times New Roman"/>
          <w:i/>
          <w:iCs/>
          <w:color w:val="000000" w:themeColor="text1"/>
        </w:rPr>
        <w:lastRenderedPageBreak/>
        <w:t xml:space="preserve">9. </w:t>
      </w:r>
      <w:proofErr w:type="spellStart"/>
      <w:r w:rsidRPr="00637D1A">
        <w:rPr>
          <w:rFonts w:cs="Times New Roman"/>
          <w:i/>
          <w:iCs/>
          <w:color w:val="000000" w:themeColor="text1"/>
        </w:rPr>
        <w:t>Verificarea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</w:t>
      </w:r>
      <w:proofErr w:type="spellStart"/>
      <w:r w:rsidRPr="00637D1A">
        <w:rPr>
          <w:rFonts w:cs="Times New Roman"/>
          <w:i/>
          <w:iCs/>
          <w:color w:val="000000" w:themeColor="text1"/>
        </w:rPr>
        <w:t>istoricului</w:t>
      </w:r>
      <w:bookmarkEnd w:id="29"/>
      <w:proofErr w:type="spellEnd"/>
    </w:p>
    <w:p w14:paraId="1DED9A01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git log</w:t>
      </w:r>
    </w:p>
    <w:p w14:paraId="3F39CD43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BDB6DFF" wp14:editId="7C1779D1">
                <wp:simplePos x="0" y="0"/>
                <wp:positionH relativeFrom="column">
                  <wp:posOffset>2552340</wp:posOffset>
                </wp:positionH>
                <wp:positionV relativeFrom="paragraph">
                  <wp:posOffset>139640</wp:posOffset>
                </wp:positionV>
                <wp:extent cx="774720" cy="31680"/>
                <wp:effectExtent l="133350" t="133350" r="120650" b="140335"/>
                <wp:wrapNone/>
                <wp:docPr id="72220802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472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F0B0D" id="Ink 26" o:spid="_x0000_s1026" type="#_x0000_t75" style="position:absolute;margin-left:196pt;margin-top:6.05pt;width:70.9pt;height:12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">
                <v:imagedata r:id="rId41" o:title=""/>
              </v:shape>
            </w:pict>
          </mc:Fallback>
        </mc:AlternateContent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A9513F" wp14:editId="199E9D5B">
            <wp:extent cx="5925377" cy="657317"/>
            <wp:effectExtent l="0" t="0" r="0" b="9525"/>
            <wp:docPr id="127868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69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6652" w14:textId="77777777" w:rsidR="00A257F9" w:rsidRPr="00637D1A" w:rsidRDefault="00A257F9" w:rsidP="00A257F9">
      <w:pPr>
        <w:pStyle w:val="Heading1"/>
        <w:rPr>
          <w:rFonts w:cs="Times New Roman"/>
          <w:b w:val="0"/>
          <w:bCs w:val="0"/>
          <w:i/>
          <w:iCs/>
          <w:color w:val="000000" w:themeColor="text1"/>
        </w:rPr>
      </w:pPr>
      <w:bookmarkStart w:id="30" w:name="_Toc216338196"/>
      <w:r w:rsidRPr="00637D1A">
        <w:rPr>
          <w:rFonts w:cs="Times New Roman"/>
          <w:i/>
          <w:iCs/>
          <w:color w:val="000000" w:themeColor="text1"/>
        </w:rPr>
        <w:t xml:space="preserve">10. </w:t>
      </w:r>
      <w:proofErr w:type="spellStart"/>
      <w:r w:rsidRPr="00637D1A">
        <w:rPr>
          <w:rFonts w:cs="Times New Roman"/>
          <w:i/>
          <w:iCs/>
          <w:color w:val="000000" w:themeColor="text1"/>
        </w:rPr>
        <w:t>Actualizarea</w:t>
      </w:r>
      <w:proofErr w:type="spellEnd"/>
      <w:r w:rsidRPr="00637D1A">
        <w:rPr>
          <w:rFonts w:cs="Times New Roman"/>
          <w:i/>
          <w:iCs/>
          <w:color w:val="000000" w:themeColor="text1"/>
        </w:rPr>
        <w:t xml:space="preserve"> din GitHub (pull)</w:t>
      </w:r>
      <w:bookmarkEnd w:id="30"/>
    </w:p>
    <w:p w14:paraId="1D562F9C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Dacă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lucrezi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colaborare</w:t>
      </w:r>
      <w:proofErr w:type="spellEnd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6D22A8" w14:textId="77777777" w:rsidR="00A257F9" w:rsidRPr="00637D1A" w:rsidRDefault="00A257F9" w:rsidP="00A257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 </w:t>
      </w:r>
      <w:proofErr w:type="gramStart"/>
      <w:r w:rsidRPr="00637D1A">
        <w:rPr>
          <w:rFonts w:ascii="Times New Roman" w:hAnsi="Times New Roman" w:cs="Times New Roman"/>
          <w:color w:val="000000" w:themeColor="text1"/>
          <w:sz w:val="28"/>
          <w:szCs w:val="28"/>
        </w:rPr>
        <w:t>pull</w:t>
      </w:r>
      <w:proofErr w:type="gramEnd"/>
    </w:p>
    <w:p w14:paraId="0BD7363D" w14:textId="77777777" w:rsidR="00A257F9" w:rsidRPr="00637D1A" w:rsidRDefault="00A257F9" w:rsidP="00A257F9">
      <w:pPr>
        <w:tabs>
          <w:tab w:val="left" w:pos="12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50759C3" wp14:editId="360B8667">
                <wp:simplePos x="0" y="0"/>
                <wp:positionH relativeFrom="column">
                  <wp:posOffset>2559900</wp:posOffset>
                </wp:positionH>
                <wp:positionV relativeFrom="paragraph">
                  <wp:posOffset>378100</wp:posOffset>
                </wp:positionV>
                <wp:extent cx="823320" cy="39240"/>
                <wp:effectExtent l="133350" t="133350" r="15240" b="132715"/>
                <wp:wrapNone/>
                <wp:docPr id="144577490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233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9C49B" id="Ink 27" o:spid="_x0000_s1026" type="#_x0000_t75" style="position:absolute;margin-left:196.6pt;margin-top:24.8pt;width:74.75pt;height:13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"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B00F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32FDAEE" wp14:editId="0DEEE189">
            <wp:extent cx="5839640" cy="800212"/>
            <wp:effectExtent l="0" t="0" r="0" b="0"/>
            <wp:docPr id="2194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76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A436" w14:textId="005B40A0" w:rsidR="00A257F9" w:rsidRDefault="00A257F9" w:rsidP="00A257F9">
      <w:pPr>
        <w:pStyle w:val="Heading2"/>
        <w:rPr>
          <w:rFonts w:ascii="Times New Roman" w:eastAsia="MS Mincho" w:hAnsi="Times New Roman" w:hint="default"/>
          <w:i/>
          <w:iCs/>
          <w:sz w:val="44"/>
          <w:szCs w:val="44"/>
          <w:lang w:eastAsia="ja-JP"/>
        </w:rPr>
      </w:pPr>
      <w:bookmarkStart w:id="31" w:name="_Toc216338197"/>
      <w:proofErr w:type="spellStart"/>
      <w:r w:rsidRPr="00A257F9">
        <w:rPr>
          <w:rFonts w:ascii="Times New Roman" w:eastAsia="MS Mincho" w:hAnsi="Times New Roman" w:hint="default"/>
          <w:i/>
          <w:iCs/>
          <w:sz w:val="44"/>
          <w:szCs w:val="44"/>
          <w:lang w:eastAsia="ja-JP"/>
        </w:rPr>
        <w:t>Diagramele</w:t>
      </w:r>
      <w:proofErr w:type="spellEnd"/>
      <w:r w:rsidRPr="00A257F9">
        <w:rPr>
          <w:rFonts w:ascii="Times New Roman" w:eastAsia="MS Mincho" w:hAnsi="Times New Roman" w:hint="default"/>
          <w:i/>
          <w:iCs/>
          <w:sz w:val="44"/>
          <w:szCs w:val="44"/>
          <w:lang w:eastAsia="ja-JP"/>
        </w:rPr>
        <w:t xml:space="preserve"> </w:t>
      </w:r>
      <w:proofErr w:type="spellStart"/>
      <w:r w:rsidRPr="00A257F9">
        <w:rPr>
          <w:rFonts w:ascii="Times New Roman" w:eastAsia="MS Mincho" w:hAnsi="Times New Roman" w:hint="default"/>
          <w:i/>
          <w:iCs/>
          <w:sz w:val="44"/>
          <w:szCs w:val="44"/>
          <w:lang w:eastAsia="ja-JP"/>
        </w:rPr>
        <w:t>PlantUML</w:t>
      </w:r>
      <w:bookmarkEnd w:id="31"/>
      <w:proofErr w:type="spellEnd"/>
    </w:p>
    <w:p w14:paraId="778A5455" w14:textId="77777777" w:rsidR="00600255" w:rsidRDefault="00600255" w:rsidP="00600255">
      <w:pPr>
        <w:rPr>
          <w:rFonts w:eastAsia="MS Mincho"/>
          <w:lang w:eastAsia="ja-JP"/>
        </w:rPr>
      </w:pPr>
    </w:p>
    <w:p w14:paraId="28AA96B3" w14:textId="77777777" w:rsidR="00600255" w:rsidRPr="00600255" w:rsidRDefault="00600255" w:rsidP="00600255">
      <w:pPr>
        <w:pStyle w:val="Heading2"/>
        <w:rPr>
          <w:rFonts w:ascii="Times New Roman" w:hAnsi="Times New Roman" w:hint="default"/>
        </w:rPr>
      </w:pPr>
      <w:bookmarkStart w:id="32" w:name="_Toc680"/>
      <w:bookmarkStart w:id="33" w:name="_Toc216338198"/>
      <w:r w:rsidRPr="00600255">
        <w:rPr>
          <w:rFonts w:ascii="Times New Roman" w:hAnsi="Times New Roman" w:hint="default"/>
        </w:rPr>
        <w:t xml:space="preserve">Use Case — </w:t>
      </w:r>
      <w:proofErr w:type="spellStart"/>
      <w:r w:rsidRPr="00600255">
        <w:rPr>
          <w:rFonts w:ascii="Times New Roman" w:hAnsi="Times New Roman" w:hint="default"/>
        </w:rPr>
        <w:t>actorii</w:t>
      </w:r>
      <w:proofErr w:type="spellEnd"/>
      <w:r w:rsidRPr="00600255">
        <w:rPr>
          <w:rFonts w:ascii="Times New Roman" w:hAnsi="Times New Roman" w:hint="default"/>
        </w:rPr>
        <w:t xml:space="preserve">: </w:t>
      </w:r>
      <w:proofErr w:type="spellStart"/>
      <w:r w:rsidRPr="00600255">
        <w:rPr>
          <w:rFonts w:ascii="Times New Roman" w:hAnsi="Times New Roman" w:hint="default"/>
        </w:rPr>
        <w:t>Utilizator</w:t>
      </w:r>
      <w:proofErr w:type="spellEnd"/>
      <w:r w:rsidRPr="00600255">
        <w:rPr>
          <w:rFonts w:ascii="Times New Roman" w:hAnsi="Times New Roman" w:hint="default"/>
        </w:rPr>
        <w:t xml:space="preserve">, </w:t>
      </w:r>
      <w:proofErr w:type="spellStart"/>
      <w:r w:rsidRPr="00600255">
        <w:rPr>
          <w:rFonts w:ascii="Times New Roman" w:hAnsi="Times New Roman" w:hint="default"/>
        </w:rPr>
        <w:t>Tehnician</w:t>
      </w:r>
      <w:bookmarkEnd w:id="32"/>
      <w:bookmarkEnd w:id="33"/>
      <w:proofErr w:type="spellEnd"/>
    </w:p>
    <w:p w14:paraId="3364082D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@startuml </w:t>
      </w:r>
      <w:proofErr w:type="spellStart"/>
      <w:r w:rsidRPr="00600255">
        <w:rPr>
          <w:sz w:val="32"/>
          <w:szCs w:val="32"/>
        </w:rPr>
        <w:t>ActivityRezolvareTicket</w:t>
      </w:r>
      <w:proofErr w:type="spellEnd"/>
    </w:p>
    <w:p w14:paraId="1F9A7433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start</w:t>
      </w:r>
    </w:p>
    <w:p w14:paraId="036897CE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gramStart"/>
      <w:r w:rsidRPr="00600255">
        <w:rPr>
          <w:sz w:val="32"/>
          <w:szCs w:val="32"/>
        </w:rPr>
        <w:t>:Ticket</w:t>
      </w:r>
      <w:proofErr w:type="gramEnd"/>
      <w:r w:rsidRPr="00600255">
        <w:rPr>
          <w:sz w:val="32"/>
          <w:szCs w:val="32"/>
        </w:rPr>
        <w:t xml:space="preserve"> nou;</w:t>
      </w:r>
    </w:p>
    <w:p w14:paraId="5E94740E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if (Are </w:t>
      </w:r>
      <w:proofErr w:type="spellStart"/>
      <w:r w:rsidRPr="00600255">
        <w:rPr>
          <w:sz w:val="32"/>
          <w:szCs w:val="32"/>
        </w:rPr>
        <w:t>suficiente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informații</w:t>
      </w:r>
      <w:proofErr w:type="spellEnd"/>
      <w:r w:rsidRPr="00600255">
        <w:rPr>
          <w:sz w:val="32"/>
          <w:szCs w:val="32"/>
        </w:rPr>
        <w:t>?) then (Da)</w:t>
      </w:r>
    </w:p>
    <w:p w14:paraId="00351C19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-&gt; [Da</w:t>
      </w:r>
      <w:proofErr w:type="gramStart"/>
      <w:r w:rsidRPr="00600255">
        <w:rPr>
          <w:sz w:val="32"/>
          <w:szCs w:val="32"/>
        </w:rPr>
        <w:t>] :Diagnostic</w:t>
      </w:r>
      <w:proofErr w:type="gramEnd"/>
      <w:r w:rsidRPr="00600255">
        <w:rPr>
          <w:sz w:val="32"/>
          <w:szCs w:val="32"/>
        </w:rPr>
        <w:t>;</w:t>
      </w:r>
    </w:p>
    <w:p w14:paraId="1083AAD9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else (Nu)</w:t>
      </w:r>
    </w:p>
    <w:p w14:paraId="263E106A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-&gt; [Nu</w:t>
      </w:r>
      <w:proofErr w:type="gramStart"/>
      <w:r w:rsidRPr="00600255">
        <w:rPr>
          <w:sz w:val="32"/>
          <w:szCs w:val="32"/>
        </w:rPr>
        <w:t>] :</w:t>
      </w:r>
      <w:proofErr w:type="spellStart"/>
      <w:r w:rsidRPr="00600255">
        <w:rPr>
          <w:sz w:val="32"/>
          <w:szCs w:val="32"/>
        </w:rPr>
        <w:t>Solicită</w:t>
      </w:r>
      <w:proofErr w:type="spellEnd"/>
      <w:proofErr w:type="gram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informații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utilizator</w:t>
      </w:r>
      <w:proofErr w:type="spellEnd"/>
      <w:r w:rsidRPr="00600255">
        <w:rPr>
          <w:sz w:val="32"/>
          <w:szCs w:val="32"/>
        </w:rPr>
        <w:t>;</w:t>
      </w:r>
    </w:p>
    <w:p w14:paraId="36088297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</w:t>
      </w:r>
      <w:proofErr w:type="gramStart"/>
      <w:r w:rsidRPr="00600255">
        <w:rPr>
          <w:sz w:val="32"/>
          <w:szCs w:val="32"/>
        </w:rPr>
        <w:t>:</w:t>
      </w:r>
      <w:proofErr w:type="spellStart"/>
      <w:r w:rsidRPr="00600255">
        <w:rPr>
          <w:sz w:val="32"/>
          <w:szCs w:val="32"/>
        </w:rPr>
        <w:t>Așteaptă</w:t>
      </w:r>
      <w:proofErr w:type="spellEnd"/>
      <w:proofErr w:type="gram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răspuns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utilizator</w:t>
      </w:r>
      <w:proofErr w:type="spellEnd"/>
      <w:r w:rsidRPr="00600255">
        <w:rPr>
          <w:sz w:val="32"/>
          <w:szCs w:val="32"/>
        </w:rPr>
        <w:t>;</w:t>
      </w:r>
    </w:p>
    <w:p w14:paraId="7F869CDD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lastRenderedPageBreak/>
        <w:t xml:space="preserve">  </w:t>
      </w:r>
      <w:proofErr w:type="gramStart"/>
      <w:r w:rsidRPr="00600255">
        <w:rPr>
          <w:sz w:val="32"/>
          <w:szCs w:val="32"/>
        </w:rPr>
        <w:t>:</w:t>
      </w:r>
      <w:proofErr w:type="spellStart"/>
      <w:r w:rsidRPr="00600255">
        <w:rPr>
          <w:sz w:val="32"/>
          <w:szCs w:val="32"/>
        </w:rPr>
        <w:t>Utilizator</w:t>
      </w:r>
      <w:proofErr w:type="spellEnd"/>
      <w:proofErr w:type="gram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răspunde</w:t>
      </w:r>
      <w:proofErr w:type="spellEnd"/>
      <w:r w:rsidRPr="00600255">
        <w:rPr>
          <w:sz w:val="32"/>
          <w:szCs w:val="32"/>
        </w:rPr>
        <w:t>;</w:t>
      </w:r>
    </w:p>
    <w:p w14:paraId="6A3CCB76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-</w:t>
      </w:r>
      <w:proofErr w:type="gramStart"/>
      <w:r w:rsidRPr="00600255">
        <w:rPr>
          <w:sz w:val="32"/>
          <w:szCs w:val="32"/>
        </w:rPr>
        <w:t>&gt; :Diagnostic</w:t>
      </w:r>
      <w:proofErr w:type="gramEnd"/>
      <w:r w:rsidRPr="00600255">
        <w:rPr>
          <w:sz w:val="32"/>
          <w:szCs w:val="32"/>
        </w:rPr>
        <w:t>;</w:t>
      </w:r>
    </w:p>
    <w:p w14:paraId="39564D67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endif</w:t>
      </w:r>
    </w:p>
    <w:p w14:paraId="3EE43299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repeat</w:t>
      </w:r>
    </w:p>
    <w:p w14:paraId="5375EAAD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if (</w:t>
      </w:r>
      <w:proofErr w:type="spellStart"/>
      <w:r w:rsidRPr="00600255">
        <w:rPr>
          <w:sz w:val="32"/>
          <w:szCs w:val="32"/>
        </w:rPr>
        <w:t>Rezolvat</w:t>
      </w:r>
      <w:proofErr w:type="spellEnd"/>
      <w:r w:rsidRPr="00600255">
        <w:rPr>
          <w:sz w:val="32"/>
          <w:szCs w:val="32"/>
        </w:rPr>
        <w:t>?) then (Da)</w:t>
      </w:r>
    </w:p>
    <w:p w14:paraId="6DB8D98B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  -&gt; [Da</w:t>
      </w:r>
      <w:proofErr w:type="gramStart"/>
      <w:r w:rsidRPr="00600255">
        <w:rPr>
          <w:sz w:val="32"/>
          <w:szCs w:val="32"/>
        </w:rPr>
        <w:t>] :</w:t>
      </w:r>
      <w:proofErr w:type="spellStart"/>
      <w:r w:rsidRPr="00600255">
        <w:rPr>
          <w:sz w:val="32"/>
          <w:szCs w:val="32"/>
        </w:rPr>
        <w:t>Închidere</w:t>
      </w:r>
      <w:proofErr w:type="spellEnd"/>
      <w:proofErr w:type="gramEnd"/>
      <w:r w:rsidRPr="00600255">
        <w:rPr>
          <w:sz w:val="32"/>
          <w:szCs w:val="32"/>
        </w:rPr>
        <w:t xml:space="preserve"> ticket;</w:t>
      </w:r>
    </w:p>
    <w:p w14:paraId="677E9C82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  </w:t>
      </w:r>
      <w:proofErr w:type="gramStart"/>
      <w:r w:rsidRPr="00600255">
        <w:rPr>
          <w:sz w:val="32"/>
          <w:szCs w:val="32"/>
        </w:rPr>
        <w:t>:</w:t>
      </w:r>
      <w:proofErr w:type="spellStart"/>
      <w:r w:rsidRPr="00600255">
        <w:rPr>
          <w:sz w:val="32"/>
          <w:szCs w:val="32"/>
        </w:rPr>
        <w:t>Trimite</w:t>
      </w:r>
      <w:proofErr w:type="spellEnd"/>
      <w:proofErr w:type="gram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notificare</w:t>
      </w:r>
      <w:proofErr w:type="spellEnd"/>
      <w:r w:rsidRPr="00600255">
        <w:rPr>
          <w:sz w:val="32"/>
          <w:szCs w:val="32"/>
        </w:rPr>
        <w:t xml:space="preserve"> email;</w:t>
      </w:r>
    </w:p>
    <w:p w14:paraId="7F472088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  </w:t>
      </w:r>
      <w:proofErr w:type="gramStart"/>
      <w:r w:rsidRPr="00600255">
        <w:rPr>
          <w:sz w:val="32"/>
          <w:szCs w:val="32"/>
        </w:rPr>
        <w:t>:</w:t>
      </w:r>
      <w:proofErr w:type="spellStart"/>
      <w:r w:rsidRPr="00600255">
        <w:rPr>
          <w:sz w:val="32"/>
          <w:szCs w:val="32"/>
        </w:rPr>
        <w:t>Arhivare</w:t>
      </w:r>
      <w:proofErr w:type="spellEnd"/>
      <w:proofErr w:type="gramEnd"/>
      <w:r w:rsidRPr="00600255">
        <w:rPr>
          <w:sz w:val="32"/>
          <w:szCs w:val="32"/>
        </w:rPr>
        <w:t>;</w:t>
      </w:r>
    </w:p>
    <w:p w14:paraId="66B80487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  stop</w:t>
      </w:r>
    </w:p>
    <w:p w14:paraId="3C92AA73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else (Nu)</w:t>
      </w:r>
    </w:p>
    <w:p w14:paraId="61A1DDD5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  -&gt; [Nu</w:t>
      </w:r>
      <w:proofErr w:type="gramStart"/>
      <w:r w:rsidRPr="00600255">
        <w:rPr>
          <w:sz w:val="32"/>
          <w:szCs w:val="32"/>
        </w:rPr>
        <w:t>] :</w:t>
      </w:r>
      <w:proofErr w:type="spellStart"/>
      <w:r w:rsidRPr="00600255">
        <w:rPr>
          <w:sz w:val="32"/>
          <w:szCs w:val="32"/>
        </w:rPr>
        <w:t>Investigație</w:t>
      </w:r>
      <w:proofErr w:type="spellEnd"/>
      <w:proofErr w:type="gramEnd"/>
      <w:r w:rsidRPr="00600255">
        <w:rPr>
          <w:sz w:val="32"/>
          <w:szCs w:val="32"/>
        </w:rPr>
        <w:t xml:space="preserve"> / </w:t>
      </w:r>
      <w:proofErr w:type="spellStart"/>
      <w:r w:rsidRPr="00600255">
        <w:rPr>
          <w:sz w:val="32"/>
          <w:szCs w:val="32"/>
        </w:rPr>
        <w:t>în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lucru</w:t>
      </w:r>
      <w:proofErr w:type="spellEnd"/>
      <w:r w:rsidRPr="00600255">
        <w:rPr>
          <w:sz w:val="32"/>
          <w:szCs w:val="32"/>
        </w:rPr>
        <w:t>;</w:t>
      </w:r>
    </w:p>
    <w:p w14:paraId="19C82F57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  endif</w:t>
      </w:r>
    </w:p>
    <w:p w14:paraId="2FCCD2DB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repeat while (Nu </w:t>
      </w:r>
      <w:proofErr w:type="spellStart"/>
      <w:r w:rsidRPr="00600255">
        <w:rPr>
          <w:sz w:val="32"/>
          <w:szCs w:val="32"/>
        </w:rPr>
        <w:t>rezolvat</w:t>
      </w:r>
      <w:proofErr w:type="spellEnd"/>
      <w:r w:rsidRPr="00600255">
        <w:rPr>
          <w:sz w:val="32"/>
          <w:szCs w:val="32"/>
        </w:rPr>
        <w:t>)</w:t>
      </w:r>
    </w:p>
    <w:p w14:paraId="5FC1E284" w14:textId="77777777" w:rsidR="00600255" w:rsidRPr="00600255" w:rsidRDefault="00600255" w:rsidP="00600255">
      <w:pPr>
        <w:pStyle w:val="NormalWeb"/>
        <w:rPr>
          <w:sz w:val="32"/>
          <w:szCs w:val="32"/>
        </w:rPr>
        <w:sectPr w:rsidR="00600255" w:rsidRPr="00600255" w:rsidSect="0060025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600255">
        <w:rPr>
          <w:sz w:val="32"/>
          <w:szCs w:val="32"/>
        </w:rPr>
        <w:t>@enduml</w:t>
      </w:r>
    </w:p>
    <w:p w14:paraId="2C1BBC51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noProof/>
          <w:sz w:val="32"/>
          <w:szCs w:val="32"/>
        </w:rPr>
        <w:lastRenderedPageBreak/>
        <w:drawing>
          <wp:inline distT="0" distB="0" distL="114300" distR="114300" wp14:anchorId="1D9537DE" wp14:editId="008D0DE1">
            <wp:extent cx="4143375" cy="7400925"/>
            <wp:effectExtent l="0" t="0" r="1905" b="571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40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4B83" w14:textId="77777777" w:rsidR="00600255" w:rsidRPr="00600255" w:rsidRDefault="00600255" w:rsidP="00600255">
      <w:pPr>
        <w:pStyle w:val="NormalWeb"/>
        <w:rPr>
          <w:sz w:val="32"/>
          <w:szCs w:val="32"/>
        </w:rPr>
        <w:sectPr w:rsidR="00600255" w:rsidRPr="00600255" w:rsidSect="0060025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08A1C380" w14:textId="77777777" w:rsidR="00600255" w:rsidRPr="00600255" w:rsidRDefault="00600255" w:rsidP="00600255">
      <w:pPr>
        <w:pStyle w:val="Heading2"/>
        <w:rPr>
          <w:rFonts w:ascii="Times New Roman" w:hAnsi="Times New Roman" w:hint="default"/>
        </w:rPr>
      </w:pPr>
      <w:bookmarkStart w:id="34" w:name="_Toc14607"/>
      <w:bookmarkStart w:id="35" w:name="_Toc216338199"/>
      <w:r w:rsidRPr="00600255">
        <w:rPr>
          <w:rFonts w:ascii="Times New Roman" w:hAnsi="Times New Roman" w:hint="default"/>
        </w:rPr>
        <w:lastRenderedPageBreak/>
        <w:t xml:space="preserve">Activity Diagram — flux: </w:t>
      </w:r>
      <w:proofErr w:type="spellStart"/>
      <w:r w:rsidRPr="00600255">
        <w:rPr>
          <w:rFonts w:ascii="Times New Roman" w:hAnsi="Times New Roman" w:hint="default"/>
        </w:rPr>
        <w:t>Rezolvare</w:t>
      </w:r>
      <w:proofErr w:type="spellEnd"/>
      <w:r w:rsidRPr="00600255">
        <w:rPr>
          <w:rFonts w:ascii="Times New Roman" w:hAnsi="Times New Roman" w:hint="default"/>
        </w:rPr>
        <w:t xml:space="preserve"> ticket (</w:t>
      </w:r>
      <w:proofErr w:type="spellStart"/>
      <w:r w:rsidRPr="00600255">
        <w:rPr>
          <w:rFonts w:ascii="Times New Roman" w:hAnsi="Times New Roman" w:hint="default"/>
        </w:rPr>
        <w:t>tehnician</w:t>
      </w:r>
      <w:proofErr w:type="spellEnd"/>
      <w:r w:rsidRPr="00600255">
        <w:rPr>
          <w:rFonts w:ascii="Times New Roman" w:hAnsi="Times New Roman" w:hint="default"/>
        </w:rPr>
        <w:t>)</w:t>
      </w:r>
      <w:bookmarkEnd w:id="34"/>
      <w:bookmarkEnd w:id="35"/>
    </w:p>
    <w:p w14:paraId="40D5AFFC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@startuml </w:t>
      </w:r>
      <w:proofErr w:type="spellStart"/>
      <w:r w:rsidRPr="00600255">
        <w:rPr>
          <w:sz w:val="32"/>
          <w:szCs w:val="32"/>
        </w:rPr>
        <w:t>UseCaseTicketing</w:t>
      </w:r>
      <w:proofErr w:type="spellEnd"/>
    </w:p>
    <w:p w14:paraId="60CD3002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left to right direction</w:t>
      </w:r>
    </w:p>
    <w:p w14:paraId="3AB7B849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actor </w:t>
      </w:r>
      <w:proofErr w:type="spellStart"/>
      <w:r w:rsidRPr="00600255">
        <w:rPr>
          <w:sz w:val="32"/>
          <w:szCs w:val="32"/>
        </w:rPr>
        <w:t>Utilizator</w:t>
      </w:r>
      <w:proofErr w:type="spellEnd"/>
    </w:p>
    <w:p w14:paraId="35259027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 xml:space="preserve">actor </w:t>
      </w:r>
      <w:proofErr w:type="spellStart"/>
      <w:r w:rsidRPr="00600255">
        <w:rPr>
          <w:sz w:val="32"/>
          <w:szCs w:val="32"/>
        </w:rPr>
        <w:t>Tehnician</w:t>
      </w:r>
      <w:proofErr w:type="spellEnd"/>
    </w:p>
    <w:p w14:paraId="7D17F484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rectangle "</w:t>
      </w:r>
      <w:proofErr w:type="spellStart"/>
      <w:r w:rsidRPr="00600255">
        <w:rPr>
          <w:sz w:val="32"/>
          <w:szCs w:val="32"/>
        </w:rPr>
        <w:t>Sistem</w:t>
      </w:r>
      <w:proofErr w:type="spellEnd"/>
      <w:r w:rsidRPr="00600255">
        <w:rPr>
          <w:sz w:val="32"/>
          <w:szCs w:val="32"/>
        </w:rPr>
        <w:t xml:space="preserve"> Ticketing" {</w:t>
      </w:r>
    </w:p>
    <w:p w14:paraId="1B0C6FAE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Utilizator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Creează</w:t>
      </w:r>
      <w:proofErr w:type="spellEnd"/>
      <w:r w:rsidRPr="00600255">
        <w:rPr>
          <w:sz w:val="32"/>
          <w:szCs w:val="32"/>
        </w:rPr>
        <w:t xml:space="preserve"> ticket)</w:t>
      </w:r>
    </w:p>
    <w:p w14:paraId="47252646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Utilizator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Vizualizează</w:t>
      </w:r>
      <w:proofErr w:type="spellEnd"/>
      <w:r w:rsidRPr="00600255">
        <w:rPr>
          <w:sz w:val="32"/>
          <w:szCs w:val="32"/>
        </w:rPr>
        <w:t xml:space="preserve"> ticket)</w:t>
      </w:r>
    </w:p>
    <w:p w14:paraId="773A30E1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Utilizator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Adaugă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comentariu</w:t>
      </w:r>
      <w:proofErr w:type="spellEnd"/>
      <w:r w:rsidRPr="00600255">
        <w:rPr>
          <w:sz w:val="32"/>
          <w:szCs w:val="32"/>
        </w:rPr>
        <w:t>)</w:t>
      </w:r>
    </w:p>
    <w:p w14:paraId="0E7225B2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Tehnician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Preia</w:t>
      </w:r>
      <w:proofErr w:type="spellEnd"/>
      <w:r w:rsidRPr="00600255">
        <w:rPr>
          <w:sz w:val="32"/>
          <w:szCs w:val="32"/>
        </w:rPr>
        <w:t xml:space="preserve"> ticket)</w:t>
      </w:r>
    </w:p>
    <w:p w14:paraId="4C1CDE2D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Tehnician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Actualizează</w:t>
      </w:r>
      <w:proofErr w:type="spellEnd"/>
      <w:r w:rsidRPr="00600255">
        <w:rPr>
          <w:sz w:val="32"/>
          <w:szCs w:val="32"/>
        </w:rPr>
        <w:t xml:space="preserve"> status)</w:t>
      </w:r>
    </w:p>
    <w:p w14:paraId="0A844D40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Tehnician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Închide</w:t>
      </w:r>
      <w:proofErr w:type="spellEnd"/>
      <w:r w:rsidRPr="00600255">
        <w:rPr>
          <w:sz w:val="32"/>
          <w:szCs w:val="32"/>
        </w:rPr>
        <w:t xml:space="preserve"> ticket)</w:t>
      </w:r>
    </w:p>
    <w:p w14:paraId="10944F1E" w14:textId="77777777" w:rsidR="00600255" w:rsidRPr="00600255" w:rsidRDefault="00600255" w:rsidP="00600255">
      <w:pPr>
        <w:pStyle w:val="NormalWeb"/>
        <w:rPr>
          <w:sz w:val="32"/>
          <w:szCs w:val="32"/>
        </w:rPr>
      </w:pPr>
      <w:proofErr w:type="spellStart"/>
      <w:r w:rsidRPr="00600255">
        <w:rPr>
          <w:sz w:val="32"/>
          <w:szCs w:val="32"/>
        </w:rPr>
        <w:t>Tehnician</w:t>
      </w:r>
      <w:proofErr w:type="spellEnd"/>
      <w:r w:rsidRPr="00600255">
        <w:rPr>
          <w:sz w:val="32"/>
          <w:szCs w:val="32"/>
        </w:rPr>
        <w:t xml:space="preserve"> -- (</w:t>
      </w:r>
      <w:proofErr w:type="spellStart"/>
      <w:r w:rsidRPr="00600255">
        <w:rPr>
          <w:sz w:val="32"/>
          <w:szCs w:val="32"/>
        </w:rPr>
        <w:t>Adaugă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comentariu</w:t>
      </w:r>
      <w:proofErr w:type="spellEnd"/>
      <w:r w:rsidRPr="00600255">
        <w:rPr>
          <w:sz w:val="32"/>
          <w:szCs w:val="32"/>
        </w:rPr>
        <w:t>)</w:t>
      </w:r>
    </w:p>
    <w:p w14:paraId="24ABF496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}</w:t>
      </w:r>
    </w:p>
    <w:p w14:paraId="73D2EB4A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sz w:val="32"/>
          <w:szCs w:val="32"/>
        </w:rPr>
        <w:t>(</w:t>
      </w:r>
      <w:proofErr w:type="spellStart"/>
      <w:r w:rsidRPr="00600255">
        <w:rPr>
          <w:sz w:val="32"/>
          <w:szCs w:val="32"/>
        </w:rPr>
        <w:t>Creează</w:t>
      </w:r>
      <w:proofErr w:type="spellEnd"/>
      <w:r w:rsidRPr="00600255">
        <w:rPr>
          <w:sz w:val="32"/>
          <w:szCs w:val="32"/>
        </w:rPr>
        <w:t xml:space="preserve"> ticket</w:t>
      </w:r>
      <w:proofErr w:type="gramStart"/>
      <w:r w:rsidRPr="00600255">
        <w:rPr>
          <w:sz w:val="32"/>
          <w:szCs w:val="32"/>
        </w:rPr>
        <w:t>) .</w:t>
      </w:r>
      <w:proofErr w:type="gramEnd"/>
      <w:r w:rsidRPr="00600255">
        <w:rPr>
          <w:sz w:val="32"/>
          <w:szCs w:val="32"/>
        </w:rPr>
        <w:t>&gt; (</w:t>
      </w:r>
      <w:proofErr w:type="spellStart"/>
      <w:r w:rsidRPr="00600255">
        <w:rPr>
          <w:sz w:val="32"/>
          <w:szCs w:val="32"/>
        </w:rPr>
        <w:t>Trimite</w:t>
      </w:r>
      <w:proofErr w:type="spellEnd"/>
      <w:r w:rsidRPr="00600255">
        <w:rPr>
          <w:sz w:val="32"/>
          <w:szCs w:val="32"/>
        </w:rPr>
        <w:t xml:space="preserve"> </w:t>
      </w:r>
      <w:proofErr w:type="spellStart"/>
      <w:r w:rsidRPr="00600255">
        <w:rPr>
          <w:sz w:val="32"/>
          <w:szCs w:val="32"/>
        </w:rPr>
        <w:t>notificare</w:t>
      </w:r>
      <w:proofErr w:type="spellEnd"/>
      <w:r w:rsidRPr="00600255">
        <w:rPr>
          <w:sz w:val="32"/>
          <w:szCs w:val="32"/>
        </w:rPr>
        <w:t xml:space="preserve"> email</w:t>
      </w:r>
      <w:proofErr w:type="gramStart"/>
      <w:r w:rsidRPr="00600255">
        <w:rPr>
          <w:sz w:val="32"/>
          <w:szCs w:val="32"/>
        </w:rPr>
        <w:t>) :</w:t>
      </w:r>
      <w:proofErr w:type="gramEnd"/>
      <w:r w:rsidRPr="00600255">
        <w:rPr>
          <w:sz w:val="32"/>
          <w:szCs w:val="32"/>
        </w:rPr>
        <w:t xml:space="preserve"> include</w:t>
      </w:r>
    </w:p>
    <w:p w14:paraId="7D997D0D" w14:textId="77777777" w:rsidR="00600255" w:rsidRPr="00600255" w:rsidRDefault="00600255" w:rsidP="00600255">
      <w:pPr>
        <w:pStyle w:val="NormalWeb"/>
        <w:rPr>
          <w:sz w:val="32"/>
          <w:szCs w:val="32"/>
          <w:lang w:val="fr-FR"/>
        </w:rPr>
      </w:pPr>
      <w:r w:rsidRPr="00600255">
        <w:rPr>
          <w:sz w:val="32"/>
          <w:szCs w:val="32"/>
        </w:rPr>
        <w:t>(</w:t>
      </w:r>
      <w:proofErr w:type="spellStart"/>
      <w:r w:rsidRPr="00600255">
        <w:rPr>
          <w:sz w:val="32"/>
          <w:szCs w:val="32"/>
        </w:rPr>
        <w:t>Închide</w:t>
      </w:r>
      <w:proofErr w:type="spellEnd"/>
      <w:r w:rsidRPr="00600255">
        <w:rPr>
          <w:sz w:val="32"/>
          <w:szCs w:val="32"/>
        </w:rPr>
        <w:t xml:space="preserve"> ticket</w:t>
      </w:r>
      <w:proofErr w:type="gramStart"/>
      <w:r w:rsidRPr="00600255">
        <w:rPr>
          <w:sz w:val="32"/>
          <w:szCs w:val="32"/>
        </w:rPr>
        <w:t>) .</w:t>
      </w:r>
      <w:proofErr w:type="gramEnd"/>
      <w:r w:rsidRPr="00600255">
        <w:rPr>
          <w:sz w:val="32"/>
          <w:szCs w:val="32"/>
        </w:rPr>
        <w:t xml:space="preserve">&gt; </w:t>
      </w:r>
      <w:r w:rsidRPr="00600255">
        <w:rPr>
          <w:sz w:val="32"/>
          <w:szCs w:val="32"/>
          <w:lang w:val="fr-FR"/>
        </w:rPr>
        <w:t>(</w:t>
      </w:r>
      <w:proofErr w:type="spellStart"/>
      <w:r w:rsidRPr="00600255">
        <w:rPr>
          <w:sz w:val="32"/>
          <w:szCs w:val="32"/>
          <w:lang w:val="fr-FR"/>
        </w:rPr>
        <w:t>Trimite</w:t>
      </w:r>
      <w:proofErr w:type="spellEnd"/>
      <w:r w:rsidRPr="00600255">
        <w:rPr>
          <w:sz w:val="32"/>
          <w:szCs w:val="32"/>
          <w:lang w:val="fr-FR"/>
        </w:rPr>
        <w:t xml:space="preserve"> </w:t>
      </w:r>
      <w:proofErr w:type="spellStart"/>
      <w:r w:rsidRPr="00600255">
        <w:rPr>
          <w:sz w:val="32"/>
          <w:szCs w:val="32"/>
          <w:lang w:val="fr-FR"/>
        </w:rPr>
        <w:t>notificare</w:t>
      </w:r>
      <w:proofErr w:type="spellEnd"/>
      <w:r w:rsidRPr="00600255">
        <w:rPr>
          <w:sz w:val="32"/>
          <w:szCs w:val="32"/>
          <w:lang w:val="fr-FR"/>
        </w:rPr>
        <w:t xml:space="preserve"> email</w:t>
      </w:r>
      <w:proofErr w:type="gramStart"/>
      <w:r w:rsidRPr="00600255">
        <w:rPr>
          <w:sz w:val="32"/>
          <w:szCs w:val="32"/>
          <w:lang w:val="fr-FR"/>
        </w:rPr>
        <w:t>) :</w:t>
      </w:r>
      <w:proofErr w:type="gramEnd"/>
      <w:r w:rsidRPr="00600255">
        <w:rPr>
          <w:sz w:val="32"/>
          <w:szCs w:val="32"/>
          <w:lang w:val="fr-FR"/>
        </w:rPr>
        <w:t xml:space="preserve"> </w:t>
      </w:r>
      <w:proofErr w:type="spellStart"/>
      <w:r w:rsidRPr="00600255">
        <w:rPr>
          <w:sz w:val="32"/>
          <w:szCs w:val="32"/>
          <w:lang w:val="fr-FR"/>
        </w:rPr>
        <w:t>include</w:t>
      </w:r>
      <w:proofErr w:type="spellEnd"/>
    </w:p>
    <w:p w14:paraId="045F4FA4" w14:textId="77777777" w:rsidR="00600255" w:rsidRPr="00600255" w:rsidRDefault="00600255" w:rsidP="00600255">
      <w:pPr>
        <w:pStyle w:val="NormalWeb"/>
        <w:rPr>
          <w:sz w:val="32"/>
          <w:szCs w:val="32"/>
          <w:lang w:val="fr-FR"/>
        </w:rPr>
      </w:pPr>
    </w:p>
    <w:p w14:paraId="577EFA0E" w14:textId="77777777" w:rsidR="00600255" w:rsidRPr="00600255" w:rsidRDefault="00600255" w:rsidP="00600255">
      <w:pPr>
        <w:pStyle w:val="NormalWeb"/>
        <w:rPr>
          <w:sz w:val="32"/>
          <w:szCs w:val="32"/>
          <w:lang w:val="fr-FR"/>
        </w:rPr>
        <w:sectPr w:rsidR="00600255" w:rsidRPr="00600255" w:rsidSect="00600255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 w:rsidRPr="00600255">
        <w:rPr>
          <w:sz w:val="32"/>
          <w:szCs w:val="32"/>
          <w:lang w:val="fr-FR"/>
        </w:rPr>
        <w:t>@enduml</w:t>
      </w:r>
    </w:p>
    <w:p w14:paraId="3D4BBCC2" w14:textId="77777777" w:rsidR="00600255" w:rsidRPr="00600255" w:rsidRDefault="00600255" w:rsidP="00600255">
      <w:pPr>
        <w:pStyle w:val="NormalWeb"/>
        <w:rPr>
          <w:sz w:val="32"/>
          <w:szCs w:val="32"/>
        </w:rPr>
      </w:pPr>
      <w:r w:rsidRPr="00600255">
        <w:rPr>
          <w:noProof/>
          <w:sz w:val="32"/>
          <w:szCs w:val="32"/>
        </w:rPr>
        <w:lastRenderedPageBreak/>
        <w:drawing>
          <wp:inline distT="0" distB="0" distL="114300" distR="114300" wp14:anchorId="3E5A1621" wp14:editId="210FBBF8">
            <wp:extent cx="5269230" cy="5965190"/>
            <wp:effectExtent l="0" t="0" r="3810" b="889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CC3D0" w14:textId="77777777" w:rsidR="00600255" w:rsidRDefault="00600255" w:rsidP="00600255">
      <w:pPr>
        <w:rPr>
          <w:rFonts w:eastAsia="MS Mincho"/>
          <w:lang w:eastAsia="ja-JP"/>
        </w:rPr>
      </w:pPr>
    </w:p>
    <w:p w14:paraId="4FA446EE" w14:textId="2B8295EA" w:rsidR="00600255" w:rsidRDefault="00600255" w:rsidP="00600255">
      <w:pPr>
        <w:pStyle w:val="Heading2"/>
        <w:rPr>
          <w:rFonts w:ascii="Times New Roman" w:eastAsia="MS Mincho" w:hAnsi="Times New Roman" w:hint="default"/>
          <w:i/>
          <w:iCs/>
          <w:sz w:val="48"/>
          <w:szCs w:val="48"/>
          <w:lang w:eastAsia="ja-JP"/>
        </w:rPr>
      </w:pPr>
      <w:bookmarkStart w:id="36" w:name="_Toc216338200"/>
      <w:r>
        <w:rPr>
          <w:rFonts w:ascii="Times New Roman" w:eastAsia="MS Mincho" w:hAnsi="Times New Roman"/>
          <w:i/>
          <w:iCs/>
          <w:sz w:val="48"/>
          <w:szCs w:val="48"/>
          <w:lang w:eastAsia="ja-JP"/>
        </w:rPr>
        <w:t>Figma Prototype</w:t>
      </w:r>
      <w:bookmarkEnd w:id="36"/>
    </w:p>
    <w:p w14:paraId="02451CB9" w14:textId="750B9E67" w:rsidR="00600255" w:rsidRDefault="00600255" w:rsidP="00600255">
      <w:pPr>
        <w:rPr>
          <w:rFonts w:eastAsia="MS Mincho"/>
          <w:lang w:eastAsia="ja-JP"/>
        </w:rPr>
      </w:pPr>
      <w:hyperlink r:id="rId48" w:history="1">
        <w:r w:rsidRPr="00600255">
          <w:rPr>
            <w:rStyle w:val="Hyperlink"/>
            <w:rFonts w:eastAsia="MS Mincho"/>
            <w:lang w:eastAsia="ja-JP"/>
          </w:rPr>
          <w:t>https://www.figma.com/design</w:t>
        </w:r>
        <w:r w:rsidRPr="00600255">
          <w:rPr>
            <w:rStyle w:val="Hyperlink"/>
            <w:rFonts w:eastAsia="MS Mincho"/>
            <w:lang w:eastAsia="ja-JP"/>
          </w:rPr>
          <w:t>/</w:t>
        </w:r>
        <w:r w:rsidRPr="00600255">
          <w:rPr>
            <w:rStyle w:val="Hyperlink"/>
            <w:rFonts w:eastAsia="MS Mincho"/>
            <w:lang w:eastAsia="ja-JP"/>
          </w:rPr>
          <w:t>buTQPqP9k0A0zsYs0Yucng/Untitled?node-id=0-1&amp;t=0NNDkDlo6SPOX6N5-1</w:t>
        </w:r>
      </w:hyperlink>
    </w:p>
    <w:p w14:paraId="34BB226A" w14:textId="77777777" w:rsidR="00600255" w:rsidRDefault="00600255" w:rsidP="00600255">
      <w:pPr>
        <w:rPr>
          <w:rFonts w:eastAsia="MS Mincho"/>
          <w:lang w:eastAsia="ja-JP"/>
        </w:rPr>
      </w:pPr>
    </w:p>
    <w:p w14:paraId="028AAE7A" w14:textId="77777777" w:rsidR="00600255" w:rsidRDefault="00600255" w:rsidP="00600255">
      <w:pPr>
        <w:rPr>
          <w:rFonts w:eastAsia="MS Mincho"/>
          <w:lang w:eastAsia="ja-JP"/>
        </w:rPr>
      </w:pPr>
    </w:p>
    <w:p w14:paraId="3945BBDA" w14:textId="77777777" w:rsidR="00600255" w:rsidRDefault="00600255" w:rsidP="00600255">
      <w:pPr>
        <w:rPr>
          <w:rFonts w:eastAsia="MS Mincho"/>
          <w:lang w:eastAsia="ja-JP"/>
        </w:rPr>
      </w:pPr>
    </w:p>
    <w:p w14:paraId="04000615" w14:textId="77777777" w:rsidR="00600255" w:rsidRDefault="00600255" w:rsidP="00600255">
      <w:pPr>
        <w:rPr>
          <w:rFonts w:eastAsia="MS Mincho"/>
          <w:lang w:eastAsia="ja-JP"/>
        </w:rPr>
      </w:pPr>
    </w:p>
    <w:p w14:paraId="74059E21" w14:textId="77777777" w:rsidR="00600255" w:rsidRDefault="00600255" w:rsidP="00600255">
      <w:pPr>
        <w:rPr>
          <w:rFonts w:eastAsia="MS Mincho"/>
          <w:lang w:eastAsia="ja-JP"/>
        </w:rPr>
      </w:pPr>
    </w:p>
    <w:p w14:paraId="4832A03A" w14:textId="77777777" w:rsidR="00600255" w:rsidRDefault="00600255" w:rsidP="00600255">
      <w:pPr>
        <w:rPr>
          <w:rFonts w:eastAsia="MS Mincho"/>
          <w:lang w:eastAsia="ja-JP"/>
        </w:rPr>
      </w:pPr>
    </w:p>
    <w:p w14:paraId="216F0DF8" w14:textId="77777777" w:rsidR="00600255" w:rsidRDefault="00600255" w:rsidP="00600255">
      <w:pPr>
        <w:rPr>
          <w:rFonts w:eastAsia="MS Mincho"/>
          <w:lang w:eastAsia="ja-JP"/>
        </w:rPr>
      </w:pPr>
    </w:p>
    <w:p w14:paraId="7B663534" w14:textId="77777777" w:rsidR="00600255" w:rsidRDefault="00600255" w:rsidP="00600255">
      <w:pPr>
        <w:rPr>
          <w:rFonts w:eastAsia="MS Mincho"/>
          <w:lang w:eastAsia="ja-JP"/>
        </w:rPr>
      </w:pPr>
    </w:p>
    <w:p w14:paraId="51855B13" w14:textId="77777777" w:rsidR="00600255" w:rsidRDefault="00600255" w:rsidP="00600255">
      <w:pPr>
        <w:rPr>
          <w:rFonts w:eastAsia="MS Mincho"/>
          <w:lang w:eastAsia="ja-JP"/>
        </w:rPr>
      </w:pPr>
    </w:p>
    <w:p w14:paraId="7B906429" w14:textId="77777777" w:rsidR="00600255" w:rsidRDefault="00600255" w:rsidP="00600255">
      <w:pPr>
        <w:rPr>
          <w:rFonts w:eastAsia="MS Mincho"/>
          <w:lang w:eastAsia="ja-JP"/>
        </w:rPr>
      </w:pPr>
    </w:p>
    <w:p w14:paraId="5A5A17CB" w14:textId="1D635EB2" w:rsidR="00600255" w:rsidRDefault="00600255" w:rsidP="00600255">
      <w:pPr>
        <w:pStyle w:val="Heading2"/>
        <w:rPr>
          <w:rFonts w:ascii="Times New Roman" w:eastAsia="MS Mincho" w:hAnsi="Times New Roman" w:hint="default"/>
          <w:i/>
          <w:iCs/>
          <w:sz w:val="52"/>
          <w:szCs w:val="52"/>
          <w:lang w:eastAsia="ja-JP"/>
        </w:rPr>
      </w:pPr>
      <w:bookmarkStart w:id="37" w:name="_Toc216338201"/>
      <w:proofErr w:type="spellStart"/>
      <w:r w:rsidRPr="00600255">
        <w:rPr>
          <w:rFonts w:ascii="Times New Roman" w:eastAsia="MS Mincho" w:hAnsi="Times New Roman"/>
          <w:i/>
          <w:iCs/>
          <w:sz w:val="52"/>
          <w:szCs w:val="52"/>
          <w:lang w:eastAsia="ja-JP"/>
        </w:rPr>
        <w:lastRenderedPageBreak/>
        <w:t>Concluzie</w:t>
      </w:r>
      <w:bookmarkEnd w:id="37"/>
      <w:proofErr w:type="spellEnd"/>
    </w:p>
    <w:p w14:paraId="46B5373D" w14:textId="77777777" w:rsidR="00600255" w:rsidRDefault="00600255" w:rsidP="00600255">
      <w:pPr>
        <w:rPr>
          <w:rFonts w:eastAsia="MS Mincho"/>
          <w:sz w:val="28"/>
          <w:szCs w:val="28"/>
          <w:lang w:eastAsia="ja-JP"/>
        </w:rPr>
      </w:pPr>
      <w:proofErr w:type="spellStart"/>
      <w:r w:rsidRPr="00600255">
        <w:rPr>
          <w:rFonts w:eastAsia="MS Mincho"/>
          <w:sz w:val="28"/>
          <w:szCs w:val="28"/>
          <w:lang w:eastAsia="ja-JP"/>
        </w:rPr>
        <w:t>Documentul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prezintă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structurat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planificarea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unei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aplicații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desktop de tip ticketing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pentru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gestionarea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incidentelor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IT,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definită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printr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>-</w:t>
      </w:r>
      <w:proofErr w:type="gramStart"/>
      <w:r w:rsidRPr="00600255">
        <w:rPr>
          <w:rFonts w:eastAsia="MS Mincho"/>
          <w:sz w:val="28"/>
          <w:szCs w:val="28"/>
          <w:lang w:eastAsia="ja-JP"/>
        </w:rPr>
        <w:t>un SRS</w:t>
      </w:r>
      <w:proofErr w:type="gram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clar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complet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Scopul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principal al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sistemului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este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automatizarea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fluxului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creare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procesare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închidere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a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ticketelor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asigurând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transparență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timp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redus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rezolvare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comunicare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prin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notificări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email. Sunt definite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categoriile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utilizatori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responsabilitățile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fiecăruia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limitele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platformei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ceea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permite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o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implementare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coerentă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previzibilă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>.</w:t>
      </w:r>
    </w:p>
    <w:p w14:paraId="63184A30" w14:textId="77777777" w:rsidR="00600255" w:rsidRPr="00600255" w:rsidRDefault="00600255" w:rsidP="00600255">
      <w:pPr>
        <w:rPr>
          <w:rFonts w:eastAsia="MS Mincho"/>
          <w:sz w:val="28"/>
          <w:szCs w:val="28"/>
          <w:lang w:eastAsia="ja-JP"/>
        </w:rPr>
      </w:pPr>
    </w:p>
    <w:p w14:paraId="311504C4" w14:textId="77777777" w:rsidR="00600255" w:rsidRDefault="00600255" w:rsidP="00600255">
      <w:pPr>
        <w:rPr>
          <w:rFonts w:eastAsia="MS Mincho"/>
          <w:sz w:val="28"/>
          <w:szCs w:val="28"/>
          <w:lang w:val="fr-FR" w:eastAsia="ja-JP"/>
        </w:rPr>
      </w:pPr>
      <w:proofErr w:type="spellStart"/>
      <w:r w:rsidRPr="00600255">
        <w:rPr>
          <w:rFonts w:eastAsia="MS Mincho"/>
          <w:sz w:val="28"/>
          <w:szCs w:val="28"/>
          <w:lang w:eastAsia="ja-JP"/>
        </w:rPr>
        <w:t>Cerințele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funcționale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acoperă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întreg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ciclul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viață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al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unui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ticket: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înregistrare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vizualizare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atribuire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actualizare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comentarii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căutare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, export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eastAsia="ja-JP"/>
        </w:rPr>
        <w:t>notificare</w:t>
      </w:r>
      <w:proofErr w:type="spellEnd"/>
      <w:r w:rsidRPr="00600255">
        <w:rPr>
          <w:rFonts w:eastAsia="MS Mincho"/>
          <w:sz w:val="28"/>
          <w:szCs w:val="28"/>
          <w:lang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Acestea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permit un flux complet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suport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tehnic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stabilesc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clar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operațiile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obligatorii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pentru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versiunea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inițială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a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produsului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Cerințele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non-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funcționale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asigură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performanța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fiabilitatea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securitatea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mentenabilitatea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sistemului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indicând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tehnologii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potrivite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standarde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minime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pentru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implementare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Separarea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arhitecturii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module (Business Logic, UI, Data Layer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Auxiliary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)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oferă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un model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curat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extensibil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ușor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testat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>.</w:t>
      </w:r>
    </w:p>
    <w:p w14:paraId="4D8DD6DD" w14:textId="77777777" w:rsidR="00600255" w:rsidRPr="00600255" w:rsidRDefault="00600255" w:rsidP="00600255">
      <w:pPr>
        <w:rPr>
          <w:rFonts w:eastAsia="MS Mincho"/>
          <w:sz w:val="28"/>
          <w:szCs w:val="28"/>
          <w:lang w:val="fr-FR" w:eastAsia="ja-JP"/>
        </w:rPr>
      </w:pPr>
    </w:p>
    <w:p w14:paraId="0E64925F" w14:textId="77777777" w:rsidR="00600255" w:rsidRDefault="00600255" w:rsidP="00600255">
      <w:pPr>
        <w:rPr>
          <w:rFonts w:eastAsia="MS Mincho"/>
          <w:sz w:val="28"/>
          <w:szCs w:val="28"/>
          <w:lang w:val="fr-FR" w:eastAsia="ja-JP"/>
        </w:rPr>
      </w:pP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Secțiunea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destinată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comenzilor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Git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definește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procesul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lucru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recomandat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pentru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gestionarea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versiunilor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inclusiv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organizarea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fișierelor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>, commit-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uri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branch-uri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sincronizare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GitHub,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ceea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ce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contribuie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la o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dezvoltare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controlată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ușor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urmărit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Diagramele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UML (Use Case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Activity)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descriu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vizual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interacțiunile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principale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fluxul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rezolvare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demonstrând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înțelegerea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logicii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interne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a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comportamentului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actorilor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Prototipul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din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Figma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completează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documentația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prin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prezentarea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UI-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a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modului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în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care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utilizatorul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navighează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în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aplicație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>.</w:t>
      </w:r>
    </w:p>
    <w:p w14:paraId="6EC17DDA" w14:textId="77777777" w:rsidR="00600255" w:rsidRPr="00600255" w:rsidRDefault="00600255" w:rsidP="00600255">
      <w:pPr>
        <w:rPr>
          <w:rFonts w:eastAsia="MS Mincho"/>
          <w:sz w:val="28"/>
          <w:szCs w:val="28"/>
          <w:lang w:val="fr-FR" w:eastAsia="ja-JP"/>
        </w:rPr>
      </w:pPr>
    </w:p>
    <w:p w14:paraId="434FFEB5" w14:textId="77777777" w:rsidR="00600255" w:rsidRPr="00600255" w:rsidRDefault="00600255" w:rsidP="00600255">
      <w:pPr>
        <w:rPr>
          <w:rFonts w:eastAsia="MS Mincho"/>
          <w:sz w:val="28"/>
          <w:szCs w:val="28"/>
          <w:lang w:val="fr-FR" w:eastAsia="ja-JP"/>
        </w:rPr>
      </w:pP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În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ansamblu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planificarea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oferă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o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bază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solidă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pentru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dezvoltarea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unei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aplicații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desktop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funcționale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scalabile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Toate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aspectele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esențiale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—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logică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interfață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stocare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servicii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auxiliare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controlul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versiunilor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—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sunt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acoperite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în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mod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coerent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.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Documentul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permite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trecerea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directă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la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faza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de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proiectare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detaliată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implementare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,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riscuri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minime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și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cu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o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viziune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clară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asupra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</w:t>
      </w:r>
      <w:proofErr w:type="spellStart"/>
      <w:r w:rsidRPr="00600255">
        <w:rPr>
          <w:rFonts w:eastAsia="MS Mincho"/>
          <w:sz w:val="28"/>
          <w:szCs w:val="28"/>
          <w:lang w:val="fr-FR" w:eastAsia="ja-JP"/>
        </w:rPr>
        <w:t>rezultatului</w:t>
      </w:r>
      <w:proofErr w:type="spellEnd"/>
      <w:r w:rsidRPr="00600255">
        <w:rPr>
          <w:rFonts w:eastAsia="MS Mincho"/>
          <w:sz w:val="28"/>
          <w:szCs w:val="28"/>
          <w:lang w:val="fr-FR" w:eastAsia="ja-JP"/>
        </w:rPr>
        <w:t xml:space="preserve"> final.</w:t>
      </w:r>
    </w:p>
    <w:p w14:paraId="728C0CF0" w14:textId="77777777" w:rsidR="00600255" w:rsidRPr="00600255" w:rsidRDefault="00600255" w:rsidP="00600255">
      <w:pPr>
        <w:rPr>
          <w:rFonts w:eastAsia="MS Mincho" w:hint="eastAsia"/>
          <w:lang w:val="fr-FR" w:eastAsia="ja-JP"/>
        </w:rPr>
      </w:pPr>
    </w:p>
    <w:sectPr w:rsidR="00600255" w:rsidRPr="00600255" w:rsidSect="00F763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2562BC"/>
    <w:multiLevelType w:val="singleLevel"/>
    <w:tmpl w:val="AC2562BC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BEEABAB"/>
    <w:multiLevelType w:val="singleLevel"/>
    <w:tmpl w:val="FBEEABAB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08474A41"/>
    <w:multiLevelType w:val="multilevel"/>
    <w:tmpl w:val="BD20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30B09"/>
    <w:multiLevelType w:val="multilevel"/>
    <w:tmpl w:val="073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554DC"/>
    <w:multiLevelType w:val="multilevel"/>
    <w:tmpl w:val="A5C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138F0"/>
    <w:multiLevelType w:val="multilevel"/>
    <w:tmpl w:val="07B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043FA"/>
    <w:multiLevelType w:val="multilevel"/>
    <w:tmpl w:val="2DD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52831"/>
    <w:multiLevelType w:val="multilevel"/>
    <w:tmpl w:val="454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74A79"/>
    <w:multiLevelType w:val="multilevel"/>
    <w:tmpl w:val="B6A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A1833"/>
    <w:multiLevelType w:val="multilevel"/>
    <w:tmpl w:val="3CCA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253606">
    <w:abstractNumId w:val="11"/>
  </w:num>
  <w:num w:numId="2" w16cid:durableId="741950213">
    <w:abstractNumId w:val="9"/>
  </w:num>
  <w:num w:numId="3" w16cid:durableId="42559391">
    <w:abstractNumId w:val="8"/>
  </w:num>
  <w:num w:numId="4" w16cid:durableId="1439762253">
    <w:abstractNumId w:val="7"/>
  </w:num>
  <w:num w:numId="5" w16cid:durableId="939024817">
    <w:abstractNumId w:val="6"/>
  </w:num>
  <w:num w:numId="6" w16cid:durableId="331108496">
    <w:abstractNumId w:val="10"/>
  </w:num>
  <w:num w:numId="7" w16cid:durableId="587693332">
    <w:abstractNumId w:val="5"/>
  </w:num>
  <w:num w:numId="8" w16cid:durableId="739866345">
    <w:abstractNumId w:val="4"/>
  </w:num>
  <w:num w:numId="9" w16cid:durableId="2107386857">
    <w:abstractNumId w:val="3"/>
  </w:num>
  <w:num w:numId="10" w16cid:durableId="1348290067">
    <w:abstractNumId w:val="2"/>
  </w:num>
  <w:num w:numId="11" w16cid:durableId="1676111266">
    <w:abstractNumId w:val="1"/>
  </w:num>
  <w:num w:numId="12" w16cid:durableId="1687755764">
    <w:abstractNumId w:val="0"/>
  </w:num>
  <w:num w:numId="13" w16cid:durableId="517475011">
    <w:abstractNumId w:val="18"/>
  </w:num>
  <w:num w:numId="14" w16cid:durableId="600528526">
    <w:abstractNumId w:val="13"/>
  </w:num>
  <w:num w:numId="15" w16cid:durableId="1373581079">
    <w:abstractNumId w:val="17"/>
  </w:num>
  <w:num w:numId="16" w16cid:durableId="2143188443">
    <w:abstractNumId w:val="15"/>
  </w:num>
  <w:num w:numId="17" w16cid:durableId="1549607304">
    <w:abstractNumId w:val="12"/>
  </w:num>
  <w:num w:numId="18" w16cid:durableId="278680894">
    <w:abstractNumId w:val="14"/>
  </w:num>
  <w:num w:numId="19" w16cid:durableId="1349869158">
    <w:abstractNumId w:val="19"/>
  </w:num>
  <w:num w:numId="20" w16cid:durableId="1266885458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lian Cojocaru">
    <w15:presenceInfo w15:providerId="Windows Live" w15:userId="0e7d3d556a9e26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9837EE4"/>
    <w:rsid w:val="00050A31"/>
    <w:rsid w:val="000716D2"/>
    <w:rsid w:val="00071AAB"/>
    <w:rsid w:val="000806AA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50BB9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55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257F9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31FB4"/>
    <w:rsid w:val="00B4570C"/>
    <w:rsid w:val="00B5208C"/>
    <w:rsid w:val="00B74876"/>
    <w:rsid w:val="00B9701D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A6B2B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76378"/>
    <w:rsid w:val="00F8455C"/>
    <w:rsid w:val="49837EE4"/>
    <w:rsid w:val="5EBD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9271B"/>
  <w15:docId w15:val="{B86CB307-345E-4833-8FFB-C95B09D5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note text" w:qFormat="1"/>
    <w:lsdException w:name="annotation text" w:qFormat="1"/>
    <w:lsdException w:name="header" w:qFormat="1"/>
    <w:lsdException w:name="caption" w:semiHidden="1" w:unhideWhenUsed="1" w:qFormat="1"/>
    <w:lsdException w:name="envelope return" w:qFormat="1"/>
    <w:lsdException w:name="List 4" w:qFormat="1"/>
    <w:lsdException w:name="Title" w:qFormat="1"/>
    <w:lsdException w:name="Default Paragraph Font" w:semiHidden="1"/>
    <w:lsdException w:name="List Continue 4" w:qFormat="1"/>
    <w:lsdException w:name="Message Header" w:qFormat="1"/>
    <w:lsdException w:name="Subtitle" w:qFormat="1"/>
    <w:lsdException w:name="Dat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ddress" w:qFormat="1"/>
    <w:lsdException w:name="HTML Keyboard" w:qFormat="1"/>
    <w:lsdException w:name="HTML Sample" w:qFormat="1"/>
    <w:lsdException w:name="HTML Typewriter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 w:qFormat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jc w:val="center"/>
      <w:outlineLvl w:val="0"/>
    </w:pPr>
    <w:rPr>
      <w:rFonts w:ascii="Times New Roman" w:hAnsi="Times New Roman"/>
      <w:b/>
      <w:bCs/>
      <w:kern w:val="44"/>
      <w:sz w:val="28"/>
      <w:szCs w:val="28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styleId="Revision">
    <w:name w:val="Revision"/>
    <w:hidden/>
    <w:uiPriority w:val="99"/>
    <w:unhideWhenUsed/>
    <w:rsid w:val="00A257F9"/>
    <w:rPr>
      <w:rFonts w:asciiTheme="minorHAnsi" w:eastAsiaTheme="minorEastAsia" w:hAnsiTheme="minorHAnsi" w:cstheme="minorBidi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60025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806AA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customXml" Target="ink/ink13.xml"/><Relationship Id="rId42" Type="http://schemas.openxmlformats.org/officeDocument/2006/relationships/image" Target="media/image23.png"/><Relationship Id="rId47" Type="http://schemas.openxmlformats.org/officeDocument/2006/relationships/image" Target="media/image27.png"/><Relationship Id="rId50" Type="http://schemas.microsoft.com/office/2011/relationships/people" Target="peop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image" Target="media/image4.png"/><Relationship Id="rId24" Type="http://schemas.openxmlformats.org/officeDocument/2006/relationships/customXml" Target="ink/ink9.xml"/><Relationship Id="rId32" Type="http://schemas.openxmlformats.org/officeDocument/2006/relationships/image" Target="media/image16.png"/><Relationship Id="rId37" Type="http://schemas.openxmlformats.org/officeDocument/2006/relationships/customXml" Target="ink/ink14.xml"/><Relationship Id="rId40" Type="http://schemas.openxmlformats.org/officeDocument/2006/relationships/customXml" Target="ink/ink15.xml"/><Relationship Id="rId45" Type="http://schemas.openxmlformats.org/officeDocument/2006/relationships/image" Target="media/image25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customXml" Target="ink/ink12.xml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customXml" Target="ink/ink16.xml"/><Relationship Id="rId48" Type="http://schemas.openxmlformats.org/officeDocument/2006/relationships/hyperlink" Target="https://www.figma.com/design/buTQPqP9k0A0zsYs0Yucng/Untitled?node-id=0-1&amp;t=0NNDkDlo6SPOX6N5-1" TargetMode="Externa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0.png"/><Relationship Id="rId46" Type="http://schemas.openxmlformats.org/officeDocument/2006/relationships/image" Target="media/image26.png"/><Relationship Id="rId20" Type="http://schemas.openxmlformats.org/officeDocument/2006/relationships/image" Target="media/image9.png"/><Relationship Id="rId41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9.77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39 24575,'509'0'0,"-494"-1"58,1-1 0,-1 0 1,0-1-1,26-10 0,25-4-1714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37.29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24545,'1946'0'0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5:25.200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2053 4 24575,'-2052'0'0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9.23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24542,'2181'0'0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6:47.30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66 24575,'1461'0'0,"-1448"-1"0,1 0 0,-1-1 0,15-4 0,32-5 0,-44 9 0,0 0 0,0-2 0,29-9 0,-30 7 0,1 1 0,0 1 0,0 1 0,17-1 0,204 2 0,-113 4 0,-118-2-23,1 1-1,-1 0 1,1 0 0,0 1-1,-1-1 1,0 1 0,1 1-1,-1-1 1,0 1-1,7 5 1,4 0-1085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7.203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24575,'564'0'0,"-523"2"0,52 9 0,-27-2 0,80 12 0,-93-11 0,-37-6 0,1-1 0,24 2 0,574-4 0,-301-3 0,-291 2 0,0 0 0,0-2 0,0-1 0,24-5 0,-26 4 0,0 0 0,0 2 0,24 0 0,-23 2 0,0-1 0,37-8 0,-42 6-1365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05.596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24575,'135'11'0,"6"0"0,833-12 0,-958 2 0,0 1 0,27 6 0,-25-5 0,-1 1 0,20-1 0,495-1 213,-260-4-1791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1.54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24575,'2'2'0,"1"0"0,0 0 0,0 0 0,0 0 0,0 0 0,0-1 0,0 0 0,1 1 0,-1-1 0,0 0 0,1-1 0,3 2 0,49 1 0,-9 0 0,25 8 0,36 8 0,-74-13 0,0-2 0,0-2 0,0-1 0,43-4 0,0 1 0,1233 2 0,-1294 1 0,0 1 0,28 6 0,-27-5 0,1 1 0,19-1 0,111-3-1365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8:30.111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0,1 0 0,0 0 0,-1 0 0,1 0 0,0 0 0,0 0 0,-1 0 0,1-1 0,0 1 0,0 0 0,0 0 0,0-1 0,0 1 0,0-1 0,0 1 0,0-1 0,0 1 0,1-1 0,0 1 0,32 9 0,-27-8 0,53 17 0,-38-11 0,0-1 0,0-1 0,0 0 0,1-2 0,42 2 0,571-7 0,-617 0 0,1-1 0,-1-1 0,0-1 0,22-7 0,-22 5 0,1 1 0,0 1 0,35-3 0,56-3 0,-72 4 0,45 1 0,656 6 0,-728-1-170,-1 1-1,0 1 0,1 0 1,-1 0-1,0 1 0,0 0 1,14 7-1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6.78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24575,'30'2'0,"0"1"0,58 13 0,-58-9 0,0-1 0,59 3 0,13-11 0,93 4 0,-125 8 0,-43-6 0,45 3 0,415-8 0,-462 2 0,46 9 0,-46-6 0,45 3 0,-15-7 0,-14-1 0,1 2 0,74 11 0,-67-5 0,0-3 0,1-1 0,62-6 0,-13 1 0,-86 2-151,0 0-1,-1-1 0,1-1 0,-1 0 1,1 0-1,-1-1 0,0-1 1,13-6-1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5.429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24575,'15'1'0,"0"0"0,0 2 0,16 3 0,-15-2 0,1-1 0,22 2 0,522-4 0,-274-3 0,-253 0 0,47-7 0,-47 3 0,50 0 0,636 7 0,-705 0 0,0 0 0,1 2 0,14 3 0,-14-2 0,1-1 0,22 2 0,15-5 0,-16 0 0,-1 2 0,46 8 0,73 11 0,-133-17-341,-1-1 0,1-2-1,26 0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29:14.03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 24575,'15'-1'0,"1"1"0,-1 1 0,1 0 0,-1 1 0,0 1 0,1 0 0,-1 1 0,25 10 0,-30-10 0,0 0 0,0-1 0,1-1 0,-1 0 0,0 0 0,17 0 0,68-4 0,-38 0 0,-34 2 0,0 0 0,1 2 0,41 9 0,-48-8-1365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03.514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24575,'0'1'0,"1"0"0,-1 0 0,0 0 0,1 0 0,-1 0 0,1 0 0,0-1 0,-1 1 0,1 0 0,0 0 0,-1-1 0,1 1 0,0 0 0,0-1 0,0 1 0,0 0 0,-1-1 0,1 1 0,0-1 0,0 0 0,0 1 0,0-1 0,0 0 0,0 0 0,0 1 0,0-1 0,2 0 0,35 3 0,-34-2 0,118-2 0,31 3 0,-30 19 0,-73-13 0,-12-2 0,68 2 0,275-9 0,-356 0 0,46-9 0,-46 6 0,45-3 0,-12 8 0,-28 0 0,0-1 0,0-2 0,0 0 0,33-8 0,-31 4 0,1 2 0,0 1 0,0 2 0,46 4 0,-1-1 0,-56-1 0,0 2 0,0 0 0,0 1 0,24 9 0,31 5 0,-62-14 0,0 0 0,20 9 0,-24-8 0,1-1 0,0 0 0,0-1 0,0 0 0,13 1 0,-8-2 0,-1 1 0,1 0 0,28 11 0,28 6 0,-35-10 0,-31-8 0,-1 0 0,0 0 0,1-1 0,-1 0 0,1 0 0,-1 0 0,1-1 0,0 0 0,-1 0 0,13-2 0,-18 2-52,0-1-1,-1 1 1,1 0-1,0 0 1,-1-1-1,1 1 1,0 0-1,-1-1 1,1 1-1,-1 0 1,1-1-1,0 1 1,-1-1-1,1 1 1,-1-1-1,0 1 1,1-1-1,-1 1 1,1-1-1,-1 0 0,0 1 1,1-1-1,-1 0 1,0 1-1,1-2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2:33.112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24575,'16'1'0,"-1"0"0,30 8 0,-28-6 0,0 0 0,21 1 0,161-5 0,72 3 0,-253 0 0,0 1 0,-1 1 0,23 8 0,-24-7 0,0 0 0,1-1 0,32 3 0,35-5 0,-46-3 0,-1 3 0,55 8 0,-28 1 0,2-2 0,108 1 0,-95-12 0,108 4 0,-130 8 0,-41-7 0,0 0 0,22 1 0,-18-3 0,172-3 0,-183 1 0,1-1 0,-1 0 0,0-1 0,0 0 0,11-6 0,-11 5 0,1 0 0,-1 1 0,0 0 0,17-3 0,79-15-1365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03.565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0 24575,'9'1'0,"0"0"0,0 0 0,0 1 0,9 3 0,33 6 0,42 0 0,19 1 0,405-13 0,-485 2 0,44 9 0,-43-5 0,42 1 0,598-7 0,-648 2 0,46 9 0,-46-6 0,44 3 0,-38-6 0,0-2 0,0-1 0,54-10 0,-18-5-1365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4T16:33:25.46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1 107 24575,'40'0'0,"8"1"0,-1-2 0,74-12 0,-84 8 0,56-1 0,26-4 0,-51 3 0,0 3 0,91 5 0,-47 1 0,-84-2 0,15 1 0,1-2 0,74-12 0,-68 2 0,1 3 0,102-4 0,185 13 0,-322-2 0,0-1 0,28-6 0,-27 5 0,1-1 0,19 1 0,-28 2 0,122 2 0,-113 0 0,0 1 0,0 1 0,-1 1 0,1 1 0,20 7 0,-24-7-159,0-2 0,1 0-1,-1 0 1,1-1 0,-1-1-1,1-1 1,17-1 0,-31 1 68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1841</Words>
  <Characters>10497</Characters>
  <Application>Microsoft Office Word</Application>
  <DocSecurity>0</DocSecurity>
  <Lines>87</Lines>
  <Paragraphs>24</Paragraphs>
  <ScaleCrop>false</ScaleCrop>
  <Company/>
  <LinksUpToDate>false</LinksUpToDate>
  <CharactersWithSpaces>12314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rueomcd lksnd</dc:creator>
  <cp:lastModifiedBy>Lilian Cojocaru</cp:lastModifiedBy>
  <cp:revision>5</cp:revision>
  <dcterms:created xsi:type="dcterms:W3CDTF">2025-12-11T07:30:00Z</dcterms:created>
  <dcterms:modified xsi:type="dcterms:W3CDTF">2025-12-11T07:36:00Z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8EB72AAE8698407FB905573BE15ED9FB_11</vt:lpwstr>
  </property>
</Properties>
</file>